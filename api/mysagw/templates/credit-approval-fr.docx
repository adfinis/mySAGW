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CD0065" w14:textId="77777777" w:rsidR="00EB5B41" w:rsidRPr="00264F91" w:rsidRDefault="00000000">
      <w:pPr>
        <w:pStyle w:val="EnvelopeAddress"/>
        <w:ind w:left="5386"/>
        <w:rPr>
          <w:rFonts w:ascii="Helvetica Now Text" w:hAnsi="Helvetica Now Text"/>
        </w:rPr>
      </w:pPr>
      <w:r w:rsidRPr="00264F91">
        <w:rPr>
          <w:rFonts w:ascii="Helvetica Now Text" w:hAnsi="Helvetica Now Text"/>
        </w:rPr>
        <w:t>{{</w:t>
      </w:r>
      <w:proofErr w:type="spellStart"/>
      <w:proofErr w:type="gramStart"/>
      <w:r w:rsidRPr="00264F91">
        <w:rPr>
          <w:rFonts w:ascii="Helvetica Now Text" w:hAnsi="Helvetica Now Text"/>
        </w:rPr>
        <w:t>identity.address</w:t>
      </w:r>
      <w:proofErr w:type="gramEnd"/>
      <w:r w:rsidRPr="00264F91">
        <w:rPr>
          <w:rFonts w:ascii="Helvetica Now Text" w:hAnsi="Helvetica Now Text"/>
        </w:rPr>
        <w:t>_block</w:t>
      </w:r>
      <w:proofErr w:type="spellEnd"/>
      <w:r w:rsidRPr="00264F91">
        <w:rPr>
          <w:rFonts w:ascii="Helvetica Now Text" w:hAnsi="Helvetica Now Text"/>
        </w:rPr>
        <w:t>}}</w:t>
      </w:r>
    </w:p>
    <w:p w14:paraId="64950C6A" w14:textId="77777777" w:rsidR="00EB5B41" w:rsidRPr="00264F91" w:rsidRDefault="00EB5B41">
      <w:pPr>
        <w:pStyle w:val="EnvelopeAddress"/>
        <w:rPr>
          <w:rFonts w:ascii="Helvetica Now Text" w:hAnsi="Helvetica Now Text"/>
        </w:rPr>
      </w:pPr>
    </w:p>
    <w:p w14:paraId="450A23A9" w14:textId="77777777" w:rsidR="00EB5B41" w:rsidRPr="00264F91" w:rsidRDefault="00000000">
      <w:pPr>
        <w:pStyle w:val="EnvelopeAddress"/>
        <w:ind w:left="5386"/>
        <w:rPr>
          <w:rFonts w:ascii="Helvetica Now Text" w:hAnsi="Helvetica Now Text"/>
        </w:rPr>
      </w:pPr>
      <w:r w:rsidRPr="00264F91">
        <w:rPr>
          <w:rFonts w:ascii="Helvetica Now Text" w:hAnsi="Helvetica Now Text"/>
        </w:rPr>
        <w:t>{{</w:t>
      </w:r>
      <w:proofErr w:type="spellStart"/>
      <w:proofErr w:type="gramStart"/>
      <w:r w:rsidRPr="00264F91">
        <w:rPr>
          <w:rFonts w:ascii="Helvetica Now Text" w:hAnsi="Helvetica Now Text"/>
        </w:rPr>
        <w:t>identity.email</w:t>
      </w:r>
      <w:proofErr w:type="spellEnd"/>
      <w:proofErr w:type="gramEnd"/>
      <w:r w:rsidRPr="00264F91">
        <w:rPr>
          <w:rFonts w:ascii="Helvetica Now Text" w:hAnsi="Helvetica Now Text"/>
        </w:rPr>
        <w:t>}}</w:t>
      </w:r>
    </w:p>
    <w:p w14:paraId="3106EC7A" w14:textId="77777777" w:rsidR="00EB5B41" w:rsidRPr="00264F91" w:rsidRDefault="00EB5B41">
      <w:pPr>
        <w:pStyle w:val="EnvelopeAddress"/>
        <w:rPr>
          <w:rFonts w:ascii="Helvetica Now Text" w:hAnsi="Helvetica Now Text"/>
        </w:rPr>
      </w:pPr>
    </w:p>
    <w:p w14:paraId="71AAD53D" w14:textId="77777777" w:rsidR="00EB5B41" w:rsidRPr="00264F91" w:rsidRDefault="00EB5B41">
      <w:pPr>
        <w:tabs>
          <w:tab w:val="left" w:pos="5529"/>
        </w:tabs>
        <w:spacing w:after="57"/>
        <w:ind w:left="5529"/>
        <w:rPr>
          <w:rFonts w:ascii="Helvetica Now Text" w:hAnsi="Helvetica Now Text" w:cs="Arial"/>
          <w:lang w:val="fr-CH" w:eastAsia="ja-JP"/>
        </w:rPr>
      </w:pPr>
    </w:p>
    <w:p w14:paraId="41C38BF5" w14:textId="77777777" w:rsidR="00EB5B41" w:rsidRPr="00264F91" w:rsidRDefault="00000000">
      <w:pPr>
        <w:pStyle w:val="Date"/>
        <w:ind w:left="5386"/>
        <w:rPr>
          <w:rFonts w:ascii="Helvetica Now Text" w:hAnsi="Helvetica Now Text"/>
          <w:lang w:val="fr-CH"/>
        </w:rPr>
      </w:pPr>
      <w:r w:rsidRPr="00264F91">
        <w:rPr>
          <w:rFonts w:ascii="Helvetica Now Text" w:hAnsi="Helvetica Now Text"/>
          <w:lang w:val="fr-CH"/>
        </w:rPr>
        <w:t>Bern, {{date}}</w:t>
      </w:r>
    </w:p>
    <w:p w14:paraId="05DD0728" w14:textId="77777777" w:rsidR="00EB5B41" w:rsidRPr="00264F91" w:rsidRDefault="00000000">
      <w:pPr>
        <w:rPr>
          <w:rFonts w:ascii="Helvetica Now Text" w:hAnsi="Helvetica Now Text"/>
          <w:lang w:val="fr-CH"/>
        </w:rPr>
      </w:pPr>
      <w:r w:rsidRPr="00264F91">
        <w:rPr>
          <w:rFonts w:ascii="Helvetica Now Text" w:hAnsi="Helvetica Now Text" w:cs="Arial"/>
          <w:b/>
          <w:lang w:val="fr-CH" w:eastAsia="ja-JP"/>
        </w:rPr>
        <w:t>Octroi d’un crédit-cadre pour la demande {{</w:t>
      </w:r>
      <w:proofErr w:type="spellStart"/>
      <w:r w:rsidRPr="00264F91">
        <w:rPr>
          <w:rFonts w:ascii="Helvetica Now Text" w:hAnsi="Helvetica Now Text" w:cs="Arial"/>
          <w:b/>
          <w:lang w:val="fr-CH" w:eastAsia="ja-JP"/>
        </w:rPr>
        <w:t>dossier_nr</w:t>
      </w:r>
      <w:proofErr w:type="spellEnd"/>
      <w:r w:rsidRPr="00264F91">
        <w:rPr>
          <w:rFonts w:ascii="Helvetica Now Text" w:hAnsi="Helvetica Now Text" w:cs="Arial"/>
          <w:b/>
          <w:lang w:val="fr-CH" w:eastAsia="ja-JP"/>
        </w:rPr>
        <w:t>}}</w:t>
      </w:r>
    </w:p>
    <w:p w14:paraId="0B683225" w14:textId="77777777" w:rsidR="00EB5B41" w:rsidRPr="00264F91" w:rsidRDefault="00EB5B41">
      <w:pPr>
        <w:rPr>
          <w:rFonts w:ascii="Helvetica Now Text" w:hAnsi="Helvetica Now Text"/>
          <w:lang w:val="fr-CH"/>
        </w:rPr>
      </w:pPr>
    </w:p>
    <w:p w14:paraId="37587A27" w14:textId="77777777" w:rsidR="00EB5B41" w:rsidRPr="00264F91" w:rsidRDefault="00EB5B41">
      <w:pPr>
        <w:rPr>
          <w:rFonts w:ascii="Helvetica Now Text" w:hAnsi="Helvetica Now Text"/>
          <w:lang w:val="fr-CH"/>
        </w:rPr>
      </w:pPr>
    </w:p>
    <w:p w14:paraId="5852F34C" w14:textId="77777777" w:rsidR="00EB5B41" w:rsidRPr="00264F91" w:rsidRDefault="00000000">
      <w:pPr>
        <w:rPr>
          <w:rFonts w:ascii="Helvetica Now Text" w:hAnsi="Helvetica Now Text"/>
          <w:lang w:val="en-GB"/>
        </w:rPr>
      </w:pPr>
      <w:r w:rsidRPr="00264F91">
        <w:rPr>
          <w:rFonts w:ascii="Helvetica Now Text" w:hAnsi="Helvetica Now Text"/>
          <w:lang w:val="en-GB"/>
        </w:rPr>
        <w:t>{{</w:t>
      </w:r>
      <w:proofErr w:type="spellStart"/>
      <w:proofErr w:type="gramStart"/>
      <w:r w:rsidRPr="00264F91">
        <w:rPr>
          <w:rFonts w:ascii="Helvetica Now Text" w:hAnsi="Helvetica Now Text"/>
          <w:lang w:val="en-GB"/>
        </w:rPr>
        <w:t>identity.greeting</w:t>
      </w:r>
      <w:proofErr w:type="gramEnd"/>
      <w:r w:rsidRPr="00264F91">
        <w:rPr>
          <w:rFonts w:ascii="Helvetica Now Text" w:hAnsi="Helvetica Now Text"/>
          <w:lang w:val="en-GB"/>
        </w:rPr>
        <w:t>_salutation_and_name</w:t>
      </w:r>
      <w:proofErr w:type="spellEnd"/>
      <w:r w:rsidRPr="00264F91">
        <w:rPr>
          <w:rFonts w:ascii="Helvetica Now Text" w:hAnsi="Helvetica Now Text"/>
          <w:lang w:val="en-GB"/>
        </w:rPr>
        <w:t>}}</w:t>
      </w:r>
    </w:p>
    <w:p w14:paraId="014C8F3E" w14:textId="77777777" w:rsidR="00EB5B41" w:rsidRPr="00264F91" w:rsidRDefault="00EB5B41">
      <w:pPr>
        <w:rPr>
          <w:rFonts w:ascii="Helvetica Now Text" w:hAnsi="Helvetica Now Text"/>
          <w:lang w:val="en-GB"/>
        </w:rPr>
      </w:pPr>
    </w:p>
    <w:p w14:paraId="711FEED3" w14:textId="77777777" w:rsidR="00EB5B41" w:rsidRPr="00264F91" w:rsidRDefault="00000000">
      <w:pPr>
        <w:rPr>
          <w:rFonts w:ascii="Helvetica Now Text" w:hAnsi="Helvetica Now Text"/>
          <w:lang w:val="fr-CH"/>
        </w:rPr>
      </w:pPr>
      <w:r w:rsidRPr="00264F91">
        <w:rPr>
          <w:rFonts w:ascii="Helvetica Now Text" w:hAnsi="Helvetica Now Text" w:cs="Arial"/>
          <w:lang w:val="fr-CH" w:eastAsia="ja-JP"/>
        </w:rPr>
        <w:t xml:space="preserve">Nous avons le plaisir de vous informer que l’Académie suisse des sciences humaines et sociales (ASSH) a accordé une </w:t>
      </w:r>
      <w:r w:rsidRPr="00264F91">
        <w:rPr>
          <w:rFonts w:ascii="Helvetica Now Text" w:hAnsi="Helvetica Now Text" w:cs="Arial"/>
          <w:b/>
          <w:bCs/>
          <w:lang w:val="fr-CH" w:eastAsia="ja-JP"/>
        </w:rPr>
        <w:t>subvention de {{</w:t>
      </w:r>
      <w:proofErr w:type="spellStart"/>
      <w:r w:rsidRPr="00264F91">
        <w:rPr>
          <w:rFonts w:ascii="Helvetica Now Text" w:hAnsi="Helvetica Now Text" w:cs="Arial"/>
          <w:b/>
          <w:bCs/>
          <w:lang w:val="fr-CH" w:eastAsia="ja-JP"/>
        </w:rPr>
        <w:t>rahmenkredit</w:t>
      </w:r>
      <w:proofErr w:type="spellEnd"/>
      <w:r w:rsidRPr="00264F91">
        <w:rPr>
          <w:rFonts w:ascii="Helvetica Now Text" w:hAnsi="Helvetica Now Text" w:cs="Arial"/>
          <w:b/>
          <w:bCs/>
          <w:lang w:val="fr-CH" w:eastAsia="ja-JP"/>
        </w:rPr>
        <w:t xml:space="preserve">}} </w:t>
      </w:r>
      <w:r w:rsidRPr="00264F91">
        <w:rPr>
          <w:rFonts w:ascii="Helvetica Now Text" w:hAnsi="Helvetica Now Text" w:cs="Arial"/>
          <w:lang w:val="fr-CH" w:eastAsia="ja-JP"/>
        </w:rPr>
        <w:t>pour la demande susmentionnée.</w:t>
      </w:r>
    </w:p>
    <w:p w14:paraId="711A026C" w14:textId="4996E72C" w:rsidR="00EB5B41" w:rsidRPr="00264F91" w:rsidRDefault="00000000">
      <w:pPr>
        <w:rPr>
          <w:rFonts w:ascii="Helvetica Now Text" w:hAnsi="Helvetica Now Text" w:cs="Arial"/>
          <w:lang w:val="fr-CH" w:eastAsia="ja-JP"/>
        </w:rPr>
      </w:pPr>
      <w:r w:rsidRPr="00264F91">
        <w:rPr>
          <w:rFonts w:ascii="Helvetica Now Text" w:hAnsi="Helvetica Now Text" w:cs="Arial"/>
          <w:lang w:val="fr-CH" w:eastAsia="ja-JP"/>
        </w:rPr>
        <w:t xml:space="preserve">Le montant est à considérer comme un crédit-cadre. La contribution est payable sur présentation d’un décompte final accompagné de pièces justificatives. Nous attirons votre attention sur le fait que nous ne pouvons prendre en charge que des frais subventionnables par l’Académie. Vous trouverez de plus amples informations à ce sujet dans notre règlement sous : </w:t>
      </w:r>
      <w:hyperlink r:id="rId11" w:history="1">
        <w:r w:rsidR="00264F91" w:rsidRPr="00264F91">
          <w:rPr>
            <w:rStyle w:val="Hyperlink"/>
            <w:rFonts w:ascii="Helvetica Now Text" w:hAnsi="Helvetica Now Text" w:cs="Arial"/>
            <w:color w:val="00B050"/>
            <w:lang w:val="fr-CH" w:eastAsia="ja-JP"/>
          </w:rPr>
          <w:t>https://www.sagw.ch/fr/encouragement</w:t>
        </w:r>
      </w:hyperlink>
      <w:r w:rsidR="00264F91">
        <w:rPr>
          <w:rFonts w:ascii="Helvetica Now Text" w:hAnsi="Helvetica Now Text" w:cs="Arial"/>
          <w:lang w:val="fr-CH" w:eastAsia="ja-JP"/>
        </w:rPr>
        <w:t xml:space="preserve">. </w:t>
      </w:r>
    </w:p>
    <w:p w14:paraId="1D3ED324" w14:textId="77777777" w:rsidR="00EB5B41" w:rsidRPr="00264F91" w:rsidRDefault="00EB5B41">
      <w:pPr>
        <w:rPr>
          <w:rFonts w:ascii="Helvetica Now Text" w:hAnsi="Helvetica Now Text"/>
          <w:lang w:val="fr-CH"/>
        </w:rPr>
      </w:pPr>
    </w:p>
    <w:p w14:paraId="0E36D6A3" w14:textId="161DCF1D" w:rsidR="00EB5B41" w:rsidRPr="00264F91" w:rsidRDefault="00000000">
      <w:pPr>
        <w:rPr>
          <w:rFonts w:ascii="Helvetica Now Text" w:hAnsi="Helvetica Now Text"/>
          <w:lang w:val="fr-CH"/>
        </w:rPr>
      </w:pPr>
      <w:r w:rsidRPr="00264F91">
        <w:rPr>
          <w:rFonts w:ascii="Helvetica Now Text" w:hAnsi="Helvetica Now Text" w:cs="Arial"/>
          <w:lang w:val="fr-CH"/>
        </w:rPr>
        <w:t xml:space="preserve">Le soutien de l’ASSH doit être mentionné de manière bien visible. Vous trouverez différentes versions du logo de l’ASSH comportant le texte « Soutenu par l’Académie suisse des sciences humaines et sociales » sur notre site Internet sous </w:t>
      </w:r>
      <w:hyperlink r:id="rId12" w:history="1">
        <w:r w:rsidR="00264F91" w:rsidRPr="00264F91">
          <w:rPr>
            <w:rStyle w:val="Hyperlink"/>
            <w:rFonts w:ascii="Helvetica Now Text" w:hAnsi="Helvetica Now Text" w:cs="Arial"/>
            <w:color w:val="00B050"/>
            <w:lang w:val="fr-CH"/>
          </w:rPr>
          <w:t>https://brandguidelines.sagw.ch</w:t>
        </w:r>
      </w:hyperlink>
      <w:r w:rsidR="00264F91">
        <w:rPr>
          <w:rFonts w:ascii="Helvetica Now Text" w:hAnsi="Helvetica Now Text" w:cs="Arial"/>
          <w:lang w:val="fr-CH"/>
        </w:rPr>
        <w:t xml:space="preserve">. </w:t>
      </w:r>
      <w:r w:rsidRPr="00264F91">
        <w:rPr>
          <w:rFonts w:ascii="Helvetica Now Text" w:hAnsi="Helvetica Now Text" w:cs="Arial"/>
          <w:lang w:val="fr-CH"/>
        </w:rPr>
        <w:t>Pour les publications imprimées, veuillez nous faire parvenir un exemplaire justificatif, accompagné du décompte.</w:t>
      </w:r>
    </w:p>
    <w:p w14:paraId="68D4D46C" w14:textId="77777777" w:rsidR="00EB5B41" w:rsidRPr="00264F91" w:rsidRDefault="00EB5B41">
      <w:pPr>
        <w:rPr>
          <w:rFonts w:ascii="Helvetica Now Text" w:hAnsi="Helvetica Now Text"/>
          <w:lang w:val="fr-CH"/>
        </w:rPr>
      </w:pPr>
    </w:p>
    <w:p w14:paraId="47E62FB1" w14:textId="77777777" w:rsidR="00EB5B41" w:rsidRPr="00264F91" w:rsidRDefault="00000000">
      <w:pPr>
        <w:rPr>
          <w:rFonts w:ascii="Helvetica Now Text" w:hAnsi="Helvetica Now Text"/>
          <w:lang w:val="fr-CH"/>
        </w:rPr>
      </w:pPr>
      <w:r w:rsidRPr="00264F91">
        <w:rPr>
          <w:rFonts w:ascii="Helvetica Now Text" w:hAnsi="Helvetica Now Text"/>
          <w:lang w:val="fr-CH"/>
        </w:rPr>
        <w:t>En vous souhaitant plein succès pour la réalisation du projet, nous vous adressons, Madame, nos salutations les meilleures.</w:t>
      </w:r>
    </w:p>
    <w:p w14:paraId="64C067D3" w14:textId="77777777" w:rsidR="00EB5B41" w:rsidRPr="00264F91" w:rsidRDefault="00EB5B41">
      <w:pPr>
        <w:rPr>
          <w:rFonts w:ascii="Helvetica Now Text" w:hAnsi="Helvetica Now Text"/>
          <w:lang w:val="fr-CH"/>
        </w:rPr>
      </w:pPr>
    </w:p>
    <w:p w14:paraId="445BF147" w14:textId="77777777" w:rsidR="00EB5B41" w:rsidRPr="00264F91" w:rsidRDefault="00EB5B41">
      <w:pPr>
        <w:rPr>
          <w:rFonts w:ascii="Helvetica Now Text" w:hAnsi="Helvetica Now Text"/>
          <w:lang w:val="fr-CH"/>
        </w:rPr>
      </w:pPr>
    </w:p>
    <w:p w14:paraId="164412A7" w14:textId="77777777" w:rsidR="00EB5B41" w:rsidRPr="00264F91" w:rsidRDefault="00000000" w:rsidP="00264F91">
      <w:pPr>
        <w:ind w:left="5046"/>
        <w:jc w:val="right"/>
        <w:rPr>
          <w:rFonts w:ascii="Helvetica Now Text" w:hAnsi="Helvetica Now Text"/>
        </w:rPr>
      </w:pPr>
      <w:proofErr w:type="spellStart"/>
      <w:r w:rsidRPr="00264F91">
        <w:rPr>
          <w:rFonts w:ascii="Helvetica Now Text" w:hAnsi="Helvetica Now Text"/>
        </w:rPr>
        <w:t>L’équipe</w:t>
      </w:r>
      <w:proofErr w:type="spellEnd"/>
      <w:r w:rsidRPr="00264F91">
        <w:rPr>
          <w:rFonts w:ascii="Helvetica Now Text" w:hAnsi="Helvetica Now Text"/>
        </w:rPr>
        <w:t xml:space="preserve"> de </w:t>
      </w:r>
      <w:proofErr w:type="spellStart"/>
      <w:r w:rsidRPr="00264F91">
        <w:rPr>
          <w:rFonts w:ascii="Helvetica Now Text" w:hAnsi="Helvetica Now Text"/>
        </w:rPr>
        <w:t>l’ASSH</w:t>
      </w:r>
      <w:proofErr w:type="spellEnd"/>
    </w:p>
    <w:sectPr w:rsidR="00EB5B41" w:rsidRPr="00264F91">
      <w:headerReference w:type="even" r:id="rId13"/>
      <w:headerReference w:type="default" r:id="rId14"/>
      <w:footerReference w:type="even" r:id="rId15"/>
      <w:footerReference w:type="default" r:id="rId16"/>
      <w:headerReference w:type="first" r:id="rId17"/>
      <w:footerReference w:type="first" r:id="rId18"/>
      <w:pgSz w:w="11906" w:h="16838"/>
      <w:pgMar w:top="3062" w:right="1418" w:bottom="1418" w:left="1418" w:header="794" w:footer="692"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2B487E" w14:textId="77777777" w:rsidR="009C3BC0" w:rsidRDefault="009C3BC0">
      <w:pPr>
        <w:spacing w:line="240" w:lineRule="auto"/>
      </w:pPr>
      <w:r>
        <w:separator/>
      </w:r>
    </w:p>
  </w:endnote>
  <w:endnote w:type="continuationSeparator" w:id="0">
    <w:p w14:paraId="180198B5" w14:textId="77777777" w:rsidR="009C3BC0" w:rsidRDefault="009C3B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NowDisplay Regular">
    <w:panose1 w:val="020B0504030202020204"/>
    <w:charset w:val="4D"/>
    <w:family w:val="swiss"/>
    <w:notTrueType/>
    <w:pitch w:val="variable"/>
    <w:sig w:usb0="A000006F" w:usb1="00008471" w:usb2="00000000" w:usb3="00000000" w:csb0="00000093" w:csb1="00000000"/>
  </w:font>
  <w:font w:name="HelveticaNeueLT Com 55 Roman">
    <w:panose1 w:val="020B0604020202020204"/>
    <w:charset w:val="00"/>
    <w:family w:val="swiss"/>
    <w:pitch w:val="variable"/>
    <w:sig w:usb0="8000008F" w:usb1="10002042" w:usb2="00000000" w:usb3="00000000" w:csb0="0000009B" w:csb1="00000000"/>
  </w:font>
  <w:font w:name="HelveticaNowDisplay Bold">
    <w:altName w:val="Arial"/>
    <w:panose1 w:val="020B0604020202020204"/>
    <w:charset w:val="00"/>
    <w:family w:val="swiss"/>
    <w:notTrueType/>
    <w:pitch w:val="variable"/>
    <w:sig w:usb0="A00000FF" w:usb1="5000A47B" w:usb2="00000008"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Source Han Sans CN">
    <w:panose1 w:val="020B0604020202020204"/>
    <w:charset w:val="00"/>
    <w:family w:val="roman"/>
    <w:notTrueType/>
    <w:pitch w:val="default"/>
  </w:font>
  <w:font w:name="NotoSans NF">
    <w:panose1 w:val="020B0604020202020204"/>
    <w:charset w:val="00"/>
    <w:family w:val="roman"/>
    <w:notTrueType/>
    <w:pitch w:val="default"/>
  </w:font>
  <w:font w:name="MinionPro-Regular">
    <w:panose1 w:val="020B0604020202020204"/>
    <w:charset w:val="4D"/>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ow Text">
    <w:panose1 w:val="020B0504030202020204"/>
    <w:charset w:val="4D"/>
    <w:family w:val="swiss"/>
    <w:notTrueType/>
    <w:pitch w:val="variable"/>
    <w:sig w:usb0="A000006F" w:usb1="00008471"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76CABC" w14:textId="77777777" w:rsidR="00EB5B41" w:rsidRDefault="00EB5B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D6034" w14:textId="77777777" w:rsidR="00EB5B41" w:rsidRDefault="00000000">
    <w:pPr>
      <w:pStyle w:val="Footer"/>
    </w:pPr>
    <w:r>
      <w:rPr>
        <w:noProof/>
      </w:rPr>
      <mc:AlternateContent>
        <mc:Choice Requires="wps">
          <w:drawing>
            <wp:anchor distT="0" distB="0" distL="109855" distR="114300" simplePos="0" relativeHeight="7" behindDoc="1" locked="0" layoutInCell="0" allowOverlap="1" wp14:anchorId="48483FA3" wp14:editId="23FCA6B5">
              <wp:simplePos x="0" y="0"/>
              <wp:positionH relativeFrom="page">
                <wp:align>right</wp:align>
              </wp:positionH>
              <wp:positionV relativeFrom="page">
                <wp:align>bottom</wp:align>
              </wp:positionV>
              <wp:extent cx="1296035" cy="575945"/>
              <wp:effectExtent l="0" t="0" r="0" b="0"/>
              <wp:wrapSquare wrapText="bothSides"/>
              <wp:docPr id="2" name="Textfeld 6"/>
              <wp:cNvGraphicFramePr/>
              <a:graphic xmlns:a="http://schemas.openxmlformats.org/drawingml/2006/main">
                <a:graphicData uri="http://schemas.microsoft.com/office/word/2010/wordprocessingShape">
                  <wps:wsp>
                    <wps:cNvSpPr/>
                    <wps:spPr>
                      <a:xfrm>
                        <a:off x="0" y="0"/>
                        <a:ext cx="1296000" cy="5760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5BF5AD7" w14:textId="77777777" w:rsidR="00EB5B41" w:rsidRDefault="00000000">
                          <w:pPr>
                            <w:pStyle w:val="Seitenzahlen"/>
                          </w:pPr>
                          <w:r>
                            <w:fldChar w:fldCharType="begin"/>
                          </w:r>
                          <w:r>
                            <w:instrText xml:space="preserve"> PAGE </w:instrText>
                          </w:r>
                          <w:r>
                            <w:fldChar w:fldCharType="separate"/>
                          </w:r>
                          <w:r>
                            <w:t>0</w:t>
                          </w:r>
                          <w:r>
                            <w:fldChar w:fldCharType="end"/>
                          </w:r>
                          <w:r>
                            <w:t xml:space="preserve"> / </w:t>
                          </w:r>
                          <w:fldSimple w:instr=" NUMPAGES ">
                            <w:r>
                              <w:t>1</w:t>
                            </w:r>
                          </w:fldSimple>
                        </w:p>
                      </w:txbxContent>
                    </wps:txbx>
                    <wps:bodyPr lIns="0" tIns="0" rIns="899640" bIns="439560" anchor="b">
                      <a:prstTxWarp prst="textNoShape">
                        <a:avLst/>
                      </a:prstTxWarp>
                      <a:noAutofit/>
                    </wps:bodyPr>
                  </wps:wsp>
                </a:graphicData>
              </a:graphic>
            </wp:anchor>
          </w:drawing>
        </mc:Choice>
        <mc:Fallback xmlns:pic="http://schemas.openxmlformats.org/drawingml/2006/picture">
          <w:pict>
            <v:rect id="shape_0" ID="Textfeld 6" path="m0,0l-2147483645,0l-2147483645,-2147483646l0,-2147483646xe" stroked="f" o:allowincell="f" style="position:absolute;margin-left:0pt;margin-top:0pt;width:102pt;height:45.3pt;mso-wrap-style:square;v-text-anchor:bottom;mso-position-horizontal:right;mso-position-horizontal-relative:page;mso-position-vertical:bottom;mso-position-vertical-relative:page" wp14:anchorId="48483FA3">
              <v:fill o:detectmouseclick="t" on="false"/>
              <v:stroke color="#3465a4" weight="6480" joinstyle="round" endcap="flat"/>
              <v:textbox>
                <w:txbxContent>
                  <w:p>
                    <w:pPr>
                      <w:pStyle w:val="Seitenzahlen"/>
                      <w:rPr/>
                    </w:pPr>
                    <w:r>
                      <w:rPr/>
                      <w:fldChar w:fldCharType="begin"/>
                    </w:r>
                    <w:r>
                      <w:rPr/>
                      <w:instrText xml:space="preserve"> PAGE </w:instrText>
                    </w:r>
                    <w:r>
                      <w:rPr/>
                      <w:fldChar w:fldCharType="separate"/>
                    </w:r>
                    <w:r>
                      <w:rPr/>
                      <w:t>0</w:t>
                    </w:r>
                    <w:r>
                      <w:rPr/>
                      <w:fldChar w:fldCharType="end"/>
                    </w:r>
                    <w:r>
                      <w:rPr/>
                      <w:t xml:space="preserve"> </w:t>
                    </w:r>
                    <w:r>
                      <w:rPr/>
                      <w:t xml:space="preserve">/ </w:t>
                    </w:r>
                    <w:r>
                      <w:rPr/>
                      <w:fldChar w:fldCharType="begin"/>
                    </w:r>
                    <w:r>
                      <w:rPr/>
                      <w:instrText xml:space="preserve"> NUMPAGES </w:instrText>
                    </w:r>
                    <w:r>
                      <w:rPr/>
                      <w:fldChar w:fldCharType="separate"/>
                    </w:r>
                    <w:r>
                      <w:rPr/>
                      <w:t>1</w:t>
                    </w:r>
                    <w:r>
                      <w:rPr/>
                      <w:fldChar w:fldCharType="end"/>
                    </w: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EF0EA" w14:textId="77777777" w:rsidR="00EB5B41" w:rsidRDefault="00000000">
    <w:pPr>
      <w:pStyle w:val="Footer"/>
      <w:rPr>
        <w:color w:val="FFFFFF" w:themeColor="background1"/>
      </w:rPr>
    </w:pPr>
    <w:r>
      <w:rPr>
        <w:noProof/>
        <w:color w:val="FFFFFF" w:themeColor="background1"/>
      </w:rPr>
      <mc:AlternateContent>
        <mc:Choice Requires="wps">
          <w:drawing>
            <wp:anchor distT="45720" distB="45720" distL="0" distR="120650" simplePos="0" relativeHeight="3" behindDoc="1" locked="0" layoutInCell="0" allowOverlap="1" wp14:anchorId="6204D496" wp14:editId="268029D5">
              <wp:simplePos x="0" y="0"/>
              <wp:positionH relativeFrom="margin">
                <wp:align>left</wp:align>
              </wp:positionH>
              <wp:positionV relativeFrom="page">
                <wp:align>bottom</wp:align>
              </wp:positionV>
              <wp:extent cx="1080135" cy="819150"/>
              <wp:effectExtent l="0" t="0" r="0" b="0"/>
              <wp:wrapSquare wrapText="bothSides"/>
              <wp:docPr id="3" name="Textfeld 2"/>
              <wp:cNvGraphicFramePr/>
              <a:graphic xmlns:a="http://schemas.openxmlformats.org/drawingml/2006/main">
                <a:graphicData uri="http://schemas.microsoft.com/office/word/2010/wordprocessingShape">
                  <wps:wsp>
                    <wps:cNvSpPr/>
                    <wps:spPr>
                      <a:xfrm>
                        <a:off x="0" y="0"/>
                        <a:ext cx="1080000" cy="819000"/>
                      </a:xfrm>
                      <a:prstGeom prst="rect">
                        <a:avLst/>
                      </a:prstGeom>
                      <a:noFill/>
                      <a:ln w="9525">
                        <a:noFill/>
                      </a:ln>
                    </wps:spPr>
                    <wps:style>
                      <a:lnRef idx="0">
                        <a:scrgbClr r="0" g="0" b="0"/>
                      </a:lnRef>
                      <a:fillRef idx="0">
                        <a:scrgbClr r="0" g="0" b="0"/>
                      </a:fillRef>
                      <a:effectRef idx="0">
                        <a:scrgbClr r="0" g="0" b="0"/>
                      </a:effectRef>
                      <a:fontRef idx="minor"/>
                    </wps:style>
                    <wps:txbx>
                      <w:txbxContent>
                        <w:p w14:paraId="7BF3937E" w14:textId="77777777" w:rsidR="00EB5B41" w:rsidRDefault="00000000">
                          <w:pPr>
                            <w:pStyle w:val="Footer"/>
                          </w:pPr>
                          <w:r>
                            <w:rPr>
                              <w:rFonts w:ascii="Helvetica" w:hAnsi="Helvetica"/>
                            </w:rPr>
                            <w:t>Haus der Akademien</w:t>
                          </w:r>
                        </w:p>
                        <w:p w14:paraId="4A6E4EAC" w14:textId="77777777" w:rsidR="00EB5B41" w:rsidRDefault="00000000">
                          <w:pPr>
                            <w:pStyle w:val="Footer"/>
                          </w:pPr>
                          <w:proofErr w:type="spellStart"/>
                          <w:r>
                            <w:rPr>
                              <w:rFonts w:ascii="Helvetica" w:hAnsi="Helvetica"/>
                            </w:rPr>
                            <w:t>Laupenstrasse</w:t>
                          </w:r>
                          <w:proofErr w:type="spellEnd"/>
                          <w:r>
                            <w:rPr>
                              <w:rFonts w:ascii="Helvetica" w:hAnsi="Helvetica"/>
                            </w:rPr>
                            <w:t xml:space="preserve"> 7</w:t>
                          </w:r>
                        </w:p>
                        <w:p w14:paraId="04CCE6BE" w14:textId="77777777" w:rsidR="00EB5B41" w:rsidRDefault="00000000">
                          <w:pPr>
                            <w:pStyle w:val="Footer"/>
                          </w:pPr>
                          <w:r>
                            <w:rPr>
                              <w:rFonts w:ascii="Helvetica" w:hAnsi="Helvetica"/>
                            </w:rPr>
                            <w:t>Postfach∙3001 Bern</w:t>
                          </w:r>
                        </w:p>
                      </w:txbxContent>
                    </wps:txbx>
                    <wps:bodyPr lIns="0" tIns="0" rIns="0" bIns="439560" anchor="t">
                      <a:spAutoFit/>
                    </wps:bodyPr>
                  </wps:wsp>
                </a:graphicData>
              </a:graphic>
              <wp14:sizeRelV relativeFrom="margin">
                <wp14:pctHeight>20000</wp14:pctHeight>
              </wp14:sizeRelV>
            </wp:anchor>
          </w:drawing>
        </mc:Choice>
        <mc:Fallback xmlns:pic="http://schemas.openxmlformats.org/drawingml/2006/picture">
          <w:pict>
            <v:rect id="shape_0" ID="Textfeld 2" path="m0,0l-2147483645,0l-2147483645,-2147483646l0,-2147483646xe" stroked="f" o:allowincell="f" style="position:absolute;margin-left:-0.05pt;margin-top:773.75pt;width:85pt;height:64.45pt;mso-wrap-style:square;v-text-anchor:top;mso-position-horizontal:left;mso-position-horizontal-relative:margin;mso-position-vertical:bottom;mso-position-vertical-relative:page" wp14:anchorId="6204D496">
              <v:fill o:detectmouseclick="t" on="false"/>
              <v:stroke color="#3465a4" weight="9360" joinstyle="round" endcap="flat"/>
              <v:textbox>
                <w:txbxContent>
                  <w:p>
                    <w:pPr>
                      <w:pStyle w:val="Footer"/>
                      <w:rPr>
                        <w:color w:themeColor="accent1" w:val="1E3241"/>
                      </w:rPr>
                    </w:pPr>
                    <w:r>
                      <w:rPr>
                        <w:rFonts w:ascii="Helvetica" w:hAnsi="Helvetica"/>
                        <w:color w:themeColor="accent1" w:val="1E3241"/>
                      </w:rPr>
                      <w:t>Haus der Akademien</w:t>
                    </w:r>
                  </w:p>
                  <w:p>
                    <w:pPr>
                      <w:pStyle w:val="Footer"/>
                      <w:rPr>
                        <w:color w:themeColor="accent1" w:val="1E3241"/>
                      </w:rPr>
                    </w:pPr>
                    <w:r>
                      <w:rPr>
                        <w:rFonts w:ascii="Helvetica" w:hAnsi="Helvetica"/>
                        <w:color w:themeColor="accent1" w:val="1E3241"/>
                      </w:rPr>
                      <w:t>Laupenstrasse 7</w:t>
                    </w:r>
                  </w:p>
                  <w:p>
                    <w:pPr>
                      <w:pStyle w:val="Footer"/>
                      <w:rPr>
                        <w:color w:themeColor="accent1" w:val="1E3241"/>
                      </w:rPr>
                    </w:pPr>
                    <w:r>
                      <w:rPr>
                        <w:rFonts w:ascii="Helvetica" w:hAnsi="Helvetica"/>
                        <w:color w:themeColor="accent1" w:val="1E3241"/>
                      </w:rPr>
                      <w:t>Postfach∙3001 Bern</w:t>
                    </w:r>
                  </w:p>
                </w:txbxContent>
              </v:textbox>
              <w10:wrap type="square"/>
            </v:rect>
          </w:pict>
        </mc:Fallback>
      </mc:AlternateContent>
    </w:r>
    <w:r>
      <w:rPr>
        <w:noProof/>
        <w:color w:val="FFFFFF" w:themeColor="background1"/>
      </w:rPr>
      <mc:AlternateContent>
        <mc:Choice Requires="wps">
          <w:drawing>
            <wp:anchor distT="45720" distB="45720" distL="109855" distR="114300" simplePos="0" relativeHeight="5" behindDoc="1" locked="0" layoutInCell="0" allowOverlap="1" wp14:anchorId="4013AA54" wp14:editId="1DD1A8CC">
              <wp:simplePos x="0" y="0"/>
              <wp:positionH relativeFrom="page">
                <wp:align>right</wp:align>
              </wp:positionH>
              <wp:positionV relativeFrom="page">
                <wp:align>bottom</wp:align>
              </wp:positionV>
              <wp:extent cx="2728595" cy="819150"/>
              <wp:effectExtent l="0" t="0" r="0" b="0"/>
              <wp:wrapSquare wrapText="bothSides"/>
              <wp:docPr id="4" name="Textfeld 2"/>
              <wp:cNvGraphicFramePr/>
              <a:graphic xmlns:a="http://schemas.openxmlformats.org/drawingml/2006/main">
                <a:graphicData uri="http://schemas.microsoft.com/office/word/2010/wordprocessingShape">
                  <wps:wsp>
                    <wps:cNvSpPr/>
                    <wps:spPr>
                      <a:xfrm>
                        <a:off x="0" y="0"/>
                        <a:ext cx="2728440" cy="819000"/>
                      </a:xfrm>
                      <a:prstGeom prst="rect">
                        <a:avLst/>
                      </a:prstGeom>
                      <a:noFill/>
                      <a:ln w="9525">
                        <a:noFill/>
                      </a:ln>
                    </wps:spPr>
                    <wps:style>
                      <a:lnRef idx="0">
                        <a:scrgbClr r="0" g="0" b="0"/>
                      </a:lnRef>
                      <a:fillRef idx="0">
                        <a:scrgbClr r="0" g="0" b="0"/>
                      </a:fillRef>
                      <a:effectRef idx="0">
                        <a:scrgbClr r="0" g="0" b="0"/>
                      </a:effectRef>
                      <a:fontRef idx="minor"/>
                    </wps:style>
                    <wps:txbx>
                      <w:txbxContent>
                        <w:p w14:paraId="3A5431C9" w14:textId="77777777" w:rsidR="00EB5B41" w:rsidRDefault="00000000">
                          <w:pPr>
                            <w:pStyle w:val="Footer"/>
                            <w:rPr>
                              <w:rFonts w:ascii="Helvetica" w:hAnsi="Helvetica"/>
                            </w:rPr>
                          </w:pPr>
                          <w:r>
                            <w:rPr>
                              <w:rFonts w:ascii="Helvetica" w:hAnsi="Helvetica"/>
                            </w:rPr>
                            <w:t>+41 31 306 92 50</w:t>
                          </w:r>
                        </w:p>
                        <w:p w14:paraId="4B06B90C" w14:textId="77777777" w:rsidR="00EB5B41" w:rsidRDefault="00000000">
                          <w:pPr>
                            <w:pStyle w:val="Footer"/>
                            <w:rPr>
                              <w:rFonts w:ascii="Helvetica" w:hAnsi="Helvetica"/>
                            </w:rPr>
                          </w:pPr>
                          <w:r>
                            <w:rPr>
                              <w:rFonts w:ascii="Helvetica" w:hAnsi="Helvetica"/>
                            </w:rPr>
                            <w:t>sagw@sagw.ch</w:t>
                          </w:r>
                        </w:p>
                        <w:p w14:paraId="5BF5D0B5" w14:textId="77777777" w:rsidR="00EB5B41" w:rsidRDefault="00000000">
                          <w:pPr>
                            <w:pStyle w:val="Footer"/>
                            <w:rPr>
                              <w:rFonts w:ascii="Helvetica" w:hAnsi="Helvetica"/>
                            </w:rPr>
                          </w:pPr>
                          <w:r>
                            <w:rPr>
                              <w:rFonts w:ascii="Helvetica" w:hAnsi="Helvetica"/>
                            </w:rPr>
                            <w:t>sagw.ch</w:t>
                          </w:r>
                        </w:p>
                      </w:txbxContent>
                    </wps:txbx>
                    <wps:bodyPr lIns="0" tIns="0" rIns="0" bIns="439560" anchor="t">
                      <a:spAutoFit/>
                    </wps:bodyPr>
                  </wps:wsp>
                </a:graphicData>
              </a:graphic>
              <wp14:sizeRelV relativeFrom="margin">
                <wp14:pctHeight>20000</wp14:pctHeight>
              </wp14:sizeRelV>
            </wp:anchor>
          </w:drawing>
        </mc:Choice>
        <mc:Fallback xmlns:pic="http://schemas.openxmlformats.org/drawingml/2006/picture">
          <w:pict>
            <v:rect id="shape_0" ID="Textfeld 2" path="m0,0l-2147483645,0l-2147483645,-2147483646l0,-2147483646xe" stroked="f" o:allowincell="f" style="position:absolute;margin-left:371.35pt;margin-top:773.75pt;width:214.8pt;height:64.45pt;mso-wrap-style:square;v-text-anchor:top;mso-position-horizontal:right;mso-position-horizontal-relative:page;mso-position-vertical:bottom;mso-position-vertical-relative:page" wp14:anchorId="4013AA54">
              <v:fill o:detectmouseclick="t" on="false"/>
              <v:stroke color="#3465a4" weight="9360" joinstyle="round" endcap="flat"/>
              <v:textbox>
                <w:txbxContent>
                  <w:p>
                    <w:pPr>
                      <w:pStyle w:val="Footer"/>
                      <w:rPr>
                        <w:rFonts w:ascii="Helvetica" w:hAnsi="Helvetica"/>
                      </w:rPr>
                    </w:pPr>
                    <w:r>
                      <w:rPr>
                        <w:rFonts w:ascii="Helvetica" w:hAnsi="Helvetica"/>
                      </w:rPr>
                      <w:t>+41 31 306 92 50</w:t>
                    </w:r>
                  </w:p>
                  <w:p>
                    <w:pPr>
                      <w:pStyle w:val="Footer"/>
                      <w:rPr>
                        <w:rFonts w:ascii="Helvetica" w:hAnsi="Helvetica"/>
                      </w:rPr>
                    </w:pPr>
                    <w:r>
                      <w:rPr>
                        <w:rFonts w:ascii="Helvetica" w:hAnsi="Helvetica"/>
                      </w:rPr>
                      <w:t>sagw</w:t>
                    </w:r>
                    <w:r>
                      <w:rPr>
                        <w:rFonts w:ascii="Helvetica" w:hAnsi="Helvetica"/>
                      </w:rPr>
                      <w:t>@sagw.ch</w:t>
                    </w:r>
                  </w:p>
                  <w:p>
                    <w:pPr>
                      <w:pStyle w:val="Footer"/>
                      <w:rPr>
                        <w:rFonts w:ascii="Helvetica" w:hAnsi="Helvetica"/>
                      </w:rPr>
                    </w:pPr>
                    <w:r>
                      <w:rPr>
                        <w:rFonts w:ascii="Helvetica" w:hAnsi="Helvetica"/>
                      </w:rPr>
                      <w:t>sagw.ch</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233EFC" w14:textId="77777777" w:rsidR="009C3BC0" w:rsidRDefault="009C3BC0">
      <w:pPr>
        <w:spacing w:line="240" w:lineRule="auto"/>
      </w:pPr>
      <w:r>
        <w:separator/>
      </w:r>
    </w:p>
  </w:footnote>
  <w:footnote w:type="continuationSeparator" w:id="0">
    <w:p w14:paraId="6B00D0DB" w14:textId="77777777" w:rsidR="009C3BC0" w:rsidRDefault="009C3B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9A0F1" w14:textId="77777777" w:rsidR="00EB5B41" w:rsidRDefault="00EB5B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1D1DE" w14:textId="77777777" w:rsidR="00EB5B41" w:rsidRDefault="00EB5B41">
    <w:pPr>
      <w:pStyle w:val="Header"/>
    </w:pPr>
  </w:p>
  <w:p w14:paraId="0E0D08F1" w14:textId="77777777" w:rsidR="00EB5B41" w:rsidRDefault="00EB5B41">
    <w:pPr>
      <w:pStyle w:val="Header"/>
      <w:jc w:val="right"/>
      <w:rPr>
        <w:color w:val="FFFFFF" w:themeColor="background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E3233" w14:textId="77777777" w:rsidR="00EB5B41" w:rsidRDefault="00000000">
    <w:pPr>
      <w:pStyle w:val="Header"/>
      <w:jc w:val="right"/>
    </w:pPr>
    <w:r>
      <w:rPr>
        <w:noProof/>
      </w:rPr>
      <w:drawing>
        <wp:anchor distT="0" distB="0" distL="0" distR="0" simplePos="0" relativeHeight="2" behindDoc="1" locked="0" layoutInCell="0" allowOverlap="1" wp14:anchorId="2E94329D" wp14:editId="0666881B">
          <wp:simplePos x="0" y="0"/>
          <wp:positionH relativeFrom="margin">
            <wp:align>left</wp:align>
          </wp:positionH>
          <wp:positionV relativeFrom="page">
            <wp:posOffset>543560</wp:posOffset>
          </wp:positionV>
          <wp:extent cx="1670685" cy="363855"/>
          <wp:effectExtent l="0" t="0" r="0" b="0"/>
          <wp:wrapNone/>
          <wp:docPr id="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3"/>
                  <pic:cNvPicPr>
                    <a:picLocks noChangeAspect="1" noChangeArrowheads="1"/>
                  </pic:cNvPicPr>
                </pic:nvPicPr>
                <pic:blipFill>
                  <a:blip r:embed="rId1"/>
                  <a:stretch>
                    <a:fillRect/>
                  </a:stretch>
                </pic:blipFill>
                <pic:spPr bwMode="auto">
                  <a:xfrm>
                    <a:off x="0" y="0"/>
                    <a:ext cx="1670685" cy="36385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A3084"/>
    <w:multiLevelType w:val="multilevel"/>
    <w:tmpl w:val="F11A217A"/>
    <w:lvl w:ilvl="0">
      <w:start w:val="1"/>
      <w:numFmt w:val="decimal"/>
      <w:pStyle w:val="berschrift1nummeriert"/>
      <w:lvlText w:val="%1."/>
      <w:lvlJc w:val="left"/>
      <w:pPr>
        <w:tabs>
          <w:tab w:val="num" w:pos="0"/>
        </w:tabs>
        <w:ind w:left="425" w:hanging="425"/>
      </w:pPr>
    </w:lvl>
    <w:lvl w:ilvl="1">
      <w:start w:val="1"/>
      <w:numFmt w:val="decimal"/>
      <w:pStyle w:val="berschrift2nummeriert"/>
      <w:lvlText w:val="%1.%2"/>
      <w:lvlJc w:val="left"/>
      <w:pPr>
        <w:tabs>
          <w:tab w:val="num" w:pos="0"/>
        </w:tabs>
        <w:ind w:left="425" w:hanging="425"/>
      </w:pPr>
    </w:lvl>
    <w:lvl w:ilvl="2">
      <w:start w:val="1"/>
      <w:numFmt w:val="decimal"/>
      <w:pStyle w:val="berschrift3nummeriert"/>
      <w:lvlText w:val="%1.%2.%3"/>
      <w:lvlJc w:val="left"/>
      <w:pPr>
        <w:tabs>
          <w:tab w:val="num" w:pos="0"/>
        </w:tabs>
        <w:ind w:left="567" w:hanging="567"/>
      </w:pPr>
    </w:lvl>
    <w:lvl w:ilvl="3">
      <w:start w:val="1"/>
      <w:numFmt w:val="decimal"/>
      <w:pStyle w:val="berschrift4nummeriert"/>
      <w:lvlText w:val="%1.%2.%3.%4"/>
      <w:lvlJc w:val="left"/>
      <w:pPr>
        <w:tabs>
          <w:tab w:val="num" w:pos="0"/>
        </w:tabs>
        <w:ind w:left="851" w:hanging="851"/>
      </w:pPr>
    </w:lvl>
    <w:lvl w:ilvl="4">
      <w:start w:val="1"/>
      <w:numFmt w:val="none"/>
      <w:pStyle w:val="Nummerierungs-Aussteiger"/>
      <w:suff w:val="nothing"/>
      <w:lvlText w:val=""/>
      <w:lvlJc w:val="left"/>
      <w:pPr>
        <w:tabs>
          <w:tab w:val="num" w:pos="0"/>
        </w:tabs>
        <w:ind w:left="0" w:firstLine="0"/>
      </w:pPr>
    </w:lvl>
    <w:lvl w:ilvl="5">
      <w:start w:val="1"/>
      <w:numFmt w:val="decimal"/>
      <w:pStyle w:val="Nummerierung1"/>
      <w:lvlText w:val="%6."/>
      <w:lvlJc w:val="left"/>
      <w:pPr>
        <w:tabs>
          <w:tab w:val="num" w:pos="0"/>
        </w:tabs>
        <w:ind w:left="284" w:hanging="284"/>
      </w:pPr>
    </w:lvl>
    <w:lvl w:ilvl="6">
      <w:start w:val="1"/>
      <w:numFmt w:val="decimal"/>
      <w:lvlText w:val="%6.%7"/>
      <w:lvlJc w:val="left"/>
      <w:pPr>
        <w:tabs>
          <w:tab w:val="num" w:pos="0"/>
        </w:tabs>
        <w:ind w:left="709" w:hanging="425"/>
      </w:pPr>
    </w:lvl>
    <w:lvl w:ilvl="7">
      <w:start w:val="1"/>
      <w:numFmt w:val="decimal"/>
      <w:lvlText w:val="%6.%7.%8"/>
      <w:lvlJc w:val="left"/>
      <w:pPr>
        <w:tabs>
          <w:tab w:val="num" w:pos="0"/>
        </w:tabs>
        <w:ind w:left="1276" w:hanging="567"/>
      </w:pPr>
    </w:lvl>
    <w:lvl w:ilvl="8">
      <w:start w:val="1"/>
      <w:numFmt w:val="lowerLetter"/>
      <w:pStyle w:val="Nummerierungabc"/>
      <w:lvlText w:val="%9."/>
      <w:lvlJc w:val="left"/>
      <w:pPr>
        <w:tabs>
          <w:tab w:val="num" w:pos="0"/>
        </w:tabs>
        <w:ind w:left="284" w:hanging="284"/>
      </w:pPr>
    </w:lvl>
  </w:abstractNum>
  <w:abstractNum w:abstractNumId="1" w15:restartNumberingAfterBreak="0">
    <w:nsid w:val="3D576F88"/>
    <w:multiLevelType w:val="multilevel"/>
    <w:tmpl w:val="1396AD36"/>
    <w:lvl w:ilvl="0">
      <w:start w:val="1"/>
      <w:numFmt w:val="bullet"/>
      <w:pStyle w:val="ListParagraph"/>
      <w:lvlText w:val="✔"/>
      <w:lvlJc w:val="left"/>
      <w:pPr>
        <w:tabs>
          <w:tab w:val="num" w:pos="0"/>
        </w:tabs>
        <w:ind w:left="284" w:hanging="284"/>
      </w:pPr>
      <w:rPr>
        <w:rFonts w:ascii="Segoe UI Symbol" w:hAnsi="Segoe UI Symbol" w:cs="Segoe UI Symbol" w:hint="default"/>
      </w:rPr>
    </w:lvl>
    <w:lvl w:ilvl="1">
      <w:start w:val="1"/>
      <w:numFmt w:val="bullet"/>
      <w:lvlText w:val="‒"/>
      <w:lvlJc w:val="left"/>
      <w:pPr>
        <w:tabs>
          <w:tab w:val="num" w:pos="0"/>
        </w:tabs>
        <w:ind w:left="567" w:hanging="283"/>
      </w:pPr>
      <w:rPr>
        <w:rFonts w:ascii="Arial" w:hAnsi="Arial" w:cs="Aria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2D411E8"/>
    <w:multiLevelType w:val="multilevel"/>
    <w:tmpl w:val="355A2C86"/>
    <w:lvl w:ilvl="0">
      <w:start w:val="1"/>
      <w:numFmt w:val="decimal"/>
      <w:pStyle w:val="Traktandum-Tite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29D1130"/>
    <w:multiLevelType w:val="multilevel"/>
    <w:tmpl w:val="3D7ABF14"/>
    <w:lvl w:ilvl="0">
      <w:start w:val="1"/>
      <w:numFmt w:val="bullet"/>
      <w:pStyle w:val="Aufzhlung1"/>
      <w:lvlText w:val="‒"/>
      <w:lvlJc w:val="left"/>
      <w:pPr>
        <w:tabs>
          <w:tab w:val="num" w:pos="0"/>
        </w:tabs>
        <w:ind w:left="284" w:hanging="284"/>
      </w:pPr>
      <w:rPr>
        <w:rFonts w:asciiTheme="minorHAnsi" w:hAnsiTheme="minorHAnsi" w:cs="HelveticaNowDisplay Regular" w:hint="default"/>
      </w:rPr>
    </w:lvl>
    <w:lvl w:ilvl="1">
      <w:start w:val="1"/>
      <w:numFmt w:val="bullet"/>
      <w:lvlText w:val="‒"/>
      <w:lvlJc w:val="left"/>
      <w:pPr>
        <w:tabs>
          <w:tab w:val="num" w:pos="0"/>
        </w:tabs>
        <w:ind w:left="567" w:hanging="283"/>
      </w:pPr>
      <w:rPr>
        <w:rFonts w:asciiTheme="minorHAnsi" w:hAnsiTheme="minorHAnsi" w:cs="HelveticaNowDisplay Regular" w:hint="default"/>
      </w:rPr>
    </w:lvl>
    <w:lvl w:ilvl="2">
      <w:start w:val="1"/>
      <w:numFmt w:val="bullet"/>
      <w:lvlText w:val="‒"/>
      <w:lvlJc w:val="left"/>
      <w:pPr>
        <w:tabs>
          <w:tab w:val="num" w:pos="0"/>
        </w:tabs>
        <w:ind w:left="851" w:hanging="284"/>
      </w:pPr>
      <w:rPr>
        <w:rFonts w:asciiTheme="minorHAnsi" w:hAnsiTheme="minorHAnsi" w:cs="HelveticaNowDisplay Regular" w:hint="default"/>
      </w:rPr>
    </w:lvl>
    <w:lvl w:ilvl="3">
      <w:start w:val="1"/>
      <w:numFmt w:val="bullet"/>
      <w:lvlText w:val="̶"/>
      <w:lvlJc w:val="left"/>
      <w:pPr>
        <w:tabs>
          <w:tab w:val="num" w:pos="0"/>
        </w:tabs>
        <w:ind w:left="1134" w:hanging="283"/>
      </w:pPr>
      <w:rPr>
        <w:rFonts w:ascii="Times New Roman" w:hAnsi="Times New Roman" w:cs="Times New Roman" w:hint="default"/>
      </w:rPr>
    </w:lvl>
    <w:lvl w:ilvl="4">
      <w:start w:val="1"/>
      <w:numFmt w:val="bullet"/>
      <w:lvlText w:val="̶"/>
      <w:lvlJc w:val="left"/>
      <w:pPr>
        <w:tabs>
          <w:tab w:val="num" w:pos="0"/>
        </w:tabs>
        <w:ind w:left="1418" w:hanging="284"/>
      </w:pPr>
      <w:rPr>
        <w:rFonts w:ascii="Times New Roman" w:hAnsi="Times New Roman" w:cs="Times New Roman" w:hint="default"/>
      </w:rPr>
    </w:lvl>
    <w:lvl w:ilvl="5">
      <w:start w:val="1"/>
      <w:numFmt w:val="bullet"/>
      <w:lvlText w:val="̶"/>
      <w:lvlJc w:val="left"/>
      <w:pPr>
        <w:tabs>
          <w:tab w:val="num" w:pos="0"/>
        </w:tabs>
        <w:ind w:left="1701" w:hanging="283"/>
      </w:pPr>
      <w:rPr>
        <w:rFonts w:ascii="Times New Roman" w:hAnsi="Times New Roman" w:cs="Times New Roman" w:hint="default"/>
      </w:rPr>
    </w:lvl>
    <w:lvl w:ilvl="6">
      <w:start w:val="1"/>
      <w:numFmt w:val="bullet"/>
      <w:lvlText w:val="̶"/>
      <w:lvlJc w:val="left"/>
      <w:pPr>
        <w:tabs>
          <w:tab w:val="num" w:pos="0"/>
        </w:tabs>
        <w:ind w:left="1985" w:hanging="284"/>
      </w:pPr>
      <w:rPr>
        <w:rFonts w:ascii="Times New Roman" w:hAnsi="Times New Roman" w:cs="Times New Roman" w:hint="default"/>
      </w:rPr>
    </w:lvl>
    <w:lvl w:ilvl="7">
      <w:start w:val="1"/>
      <w:numFmt w:val="bullet"/>
      <w:lvlText w:val="̶"/>
      <w:lvlJc w:val="left"/>
      <w:pPr>
        <w:tabs>
          <w:tab w:val="num" w:pos="0"/>
        </w:tabs>
        <w:ind w:left="2268" w:hanging="283"/>
      </w:pPr>
      <w:rPr>
        <w:rFonts w:ascii="Times New Roman" w:hAnsi="Times New Roman" w:cs="Times New Roman" w:hint="default"/>
      </w:rPr>
    </w:lvl>
    <w:lvl w:ilvl="8">
      <w:start w:val="1"/>
      <w:numFmt w:val="bullet"/>
      <w:lvlText w:val="̶"/>
      <w:lvlJc w:val="left"/>
      <w:pPr>
        <w:tabs>
          <w:tab w:val="num" w:pos="0"/>
        </w:tabs>
        <w:ind w:left="2552" w:hanging="284"/>
      </w:pPr>
      <w:rPr>
        <w:rFonts w:ascii="Times New Roman" w:hAnsi="Times New Roman" w:cs="Times New Roman" w:hint="default"/>
      </w:rPr>
    </w:lvl>
  </w:abstractNum>
  <w:abstractNum w:abstractNumId="4" w15:restartNumberingAfterBreak="0">
    <w:nsid w:val="5AD1523D"/>
    <w:multiLevelType w:val="multilevel"/>
    <w:tmpl w:val="85327226"/>
    <w:lvl w:ilvl="0">
      <w:start w:val="1"/>
      <w:numFmt w:val="bullet"/>
      <w:pStyle w:val="ListBullet"/>
      <w:lvlText w:val=""/>
      <w:lvlJc w:val="left"/>
      <w:pPr>
        <w:tabs>
          <w:tab w:val="num" w:pos="0"/>
        </w:tabs>
        <w:ind w:left="284" w:hanging="284"/>
      </w:pPr>
      <w:rPr>
        <w:rFonts w:ascii="Wingdings" w:hAnsi="Wingdings" w:cs="Wingdings" w:hint="default"/>
      </w:rPr>
    </w:lvl>
    <w:lvl w:ilvl="1">
      <w:start w:val="1"/>
      <w:numFmt w:val="bullet"/>
      <w:pStyle w:val="ListBullet2"/>
      <w:lvlText w:val="–"/>
      <w:lvlJc w:val="left"/>
      <w:pPr>
        <w:tabs>
          <w:tab w:val="num" w:pos="0"/>
        </w:tabs>
        <w:ind w:left="567" w:hanging="283"/>
      </w:pPr>
      <w:rPr>
        <w:rFonts w:ascii="HelveticaNeueLT Com 55 Roman" w:hAnsi="HelveticaNeueLT Com 55 Roman" w:cs="HelveticaNeueLT Com 55 Roman" w:hint="default"/>
      </w:rPr>
    </w:lvl>
    <w:lvl w:ilvl="2">
      <w:start w:val="1"/>
      <w:numFmt w:val="bullet"/>
      <w:pStyle w:val="ListBullet3"/>
      <w:lvlText w:val="–"/>
      <w:lvlJc w:val="left"/>
      <w:pPr>
        <w:tabs>
          <w:tab w:val="num" w:pos="0"/>
        </w:tabs>
        <w:ind w:left="851" w:hanging="284"/>
      </w:pPr>
      <w:rPr>
        <w:rFonts w:ascii="HelveticaNeueLT Com 55 Roman" w:hAnsi="HelveticaNeueLT Com 55 Roman" w:cs="HelveticaNeueLT Com 55 Roman"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15:restartNumberingAfterBreak="0">
    <w:nsid w:val="76654876"/>
    <w:multiLevelType w:val="multilevel"/>
    <w:tmpl w:val="417456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26073331">
    <w:abstractNumId w:val="4"/>
  </w:num>
  <w:num w:numId="2" w16cid:durableId="732658412">
    <w:abstractNumId w:val="2"/>
  </w:num>
  <w:num w:numId="3" w16cid:durableId="964507376">
    <w:abstractNumId w:val="1"/>
  </w:num>
  <w:num w:numId="4" w16cid:durableId="160584010">
    <w:abstractNumId w:val="0"/>
  </w:num>
  <w:num w:numId="5" w16cid:durableId="1483696583">
    <w:abstractNumId w:val="3"/>
  </w:num>
  <w:num w:numId="6" w16cid:durableId="88310001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41"/>
    <w:rsid w:val="00264F91"/>
    <w:rsid w:val="009C3BC0"/>
    <w:rsid w:val="00B8235C"/>
    <w:rsid w:val="00EB5B41"/>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280F10"/>
  <w15:docId w15:val="{F412DBD1-0BCF-F145-B7B2-F623932E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1E3241" w:themeColor="accent1"/>
        <w:lang w:val="de-CH" w:eastAsia="en-US" w:bidi="ar-SA"/>
      </w:rPr>
    </w:rPrDefault>
    <w:pPrDefault>
      <w:pPr>
        <w:suppressAutoHyphens/>
      </w:pPr>
    </w:pPrDefault>
  </w:docDefaults>
  <w:latentStyles w:defLockedState="0" w:defUIPriority="7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99" w:unhideWhenUsed="1"/>
    <w:lsdException w:name="annotation text" w:semiHidden="1"/>
    <w:lsdException w:name="header" w:semiHidden="1" w:uiPriority="99" w:unhideWhenUsed="1"/>
    <w:lsdException w:name="footer" w:semiHidden="1" w:uiPriority="99" w:unhideWhenUsed="1"/>
    <w:lsdException w:name="index heading" w:semiHidden="1"/>
    <w:lsdException w:name="caption" w:uiPriority="35"/>
    <w:lsdException w:name="table of figures" w:semiHidden="1" w:uiPriority="99" w:unhideWhenUsed="1"/>
    <w:lsdException w:name="envelope address" w:semiHidden="1"/>
    <w:lsdException w:name="envelope return" w:semiHidden="1"/>
    <w:lsdException w:name="footnote reference" w:semiHidden="1" w:uiPriority="99" w:unhideWhenUsed="1"/>
    <w:lsdException w:name="annotation reference" w:semiHidden="1"/>
    <w:lsdException w:name="line number" w:semiHidden="1"/>
    <w:lsdException w:name="page number" w:uiPriority="99"/>
    <w:lsdException w:name="endnote reference" w:semiHidden="1" w:uiPriority="99" w:unhideWhenUsed="1"/>
    <w:lsdException w:name="endnote text" w:semiHidden="1" w:uiPriority="99" w:unhideWhenUsed="1"/>
    <w:lsdException w:name="table of authorities" w:semiHidden="1"/>
    <w:lsdException w:name="macro" w:semiHidden="1"/>
    <w:lsdException w:name="toa heading" w:semiHidden="1"/>
    <w:lsdException w:name="List" w:semiHidden="1"/>
    <w:lsdException w:name="List Bullet" w:semiHidden="1" w:uiPriority="99" w:unhideWhenUsed="1"/>
    <w:lsdException w:name="List Number" w:semiHidden="1"/>
    <w:lsdException w:name="List 2" w:semiHidden="1"/>
    <w:lsdException w:name="List 3" w:semiHidden="1"/>
    <w:lsdException w:name="List 4" w:semiHidden="1"/>
    <w:lsdException w:name="List 5" w:semiHidden="1"/>
    <w:lsdException w:name="List Bullet 2" w:semiHidden="1" w:uiPriority="99" w:unhideWhenUsed="1"/>
    <w:lsdException w:name="List Bullet 3" w:semiHidden="1" w:uiPriority="99" w:unhideWhenUsed="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Date" w:uiPriority="15"/>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unhideWhenUsed="1"/>
    <w:lsdException w:name="FollowedHyperlink" w:semiHidden="1" w:uiPriority="99" w:unhideWhenUsed="1"/>
    <w:lsdException w:name="Strong" w:uiPriority="1" w:qFormat="1"/>
    <w:lsdException w:name="Emphasis" w:semiHidden="1" w:uiPriority="29"/>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6"/>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lsdException w:name="Intense Emphasis" w:semiHidden="1" w:uiPriority="29"/>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next w:val="ErstelltdurchVorlagenbauerchfrSAGW"/>
    <w:qFormat/>
    <w:rsid w:val="00540F92"/>
    <w:pPr>
      <w:suppressAutoHyphens w:val="0"/>
      <w:spacing w:line="300" w:lineRule="atLeast"/>
    </w:pPr>
  </w:style>
  <w:style w:type="paragraph" w:styleId="Heading1">
    <w:name w:val="heading 1"/>
    <w:basedOn w:val="Normal"/>
    <w:next w:val="Normal"/>
    <w:link w:val="Heading1Char"/>
    <w:uiPriority w:val="9"/>
    <w:qFormat/>
    <w:rsid w:val="00540F92"/>
    <w:pPr>
      <w:keepNext/>
      <w:keepLines/>
      <w:spacing w:before="380" w:after="160" w:line="400" w:lineRule="atLeast"/>
      <w:contextualSpacing/>
      <w:outlineLvl w:val="0"/>
    </w:pPr>
    <w:rPr>
      <w:rFonts w:asciiTheme="majorHAnsi" w:eastAsiaTheme="majorEastAsia" w:hAnsiTheme="majorHAnsi" w:cstheme="majorBidi"/>
      <w:bCs/>
      <w:sz w:val="36"/>
      <w:szCs w:val="36"/>
    </w:rPr>
  </w:style>
  <w:style w:type="paragraph" w:styleId="Heading2">
    <w:name w:val="heading 2"/>
    <w:basedOn w:val="Normal"/>
    <w:next w:val="Normal"/>
    <w:link w:val="Heading2Char"/>
    <w:uiPriority w:val="9"/>
    <w:qFormat/>
    <w:rsid w:val="00054595"/>
    <w:pPr>
      <w:keepNext/>
      <w:keepLines/>
      <w:spacing w:before="300"/>
      <w:contextualSpacing/>
      <w:outlineLvl w:val="1"/>
    </w:pPr>
    <w:rPr>
      <w:rFonts w:asciiTheme="majorHAnsi" w:eastAsiaTheme="majorEastAsia" w:hAnsiTheme="majorHAnsi" w:cstheme="majorBidi"/>
      <w:bCs/>
      <w:lang w:val="en-US"/>
    </w:rPr>
  </w:style>
  <w:style w:type="paragraph" w:styleId="Heading3">
    <w:name w:val="heading 3"/>
    <w:basedOn w:val="Heading2"/>
    <w:next w:val="Normal"/>
    <w:link w:val="Heading3Char"/>
    <w:uiPriority w:val="9"/>
    <w:qFormat/>
    <w:rsid w:val="00540F92"/>
    <w:pPr>
      <w:outlineLvl w:val="2"/>
    </w:pPr>
    <w:rPr>
      <w:rFonts w:cstheme="minorHAnsi"/>
      <w:bCs w:val="0"/>
    </w:rPr>
  </w:style>
  <w:style w:type="paragraph" w:styleId="Heading4">
    <w:name w:val="heading 4"/>
    <w:basedOn w:val="Normal"/>
    <w:next w:val="Normal"/>
    <w:link w:val="Heading4Char"/>
    <w:uiPriority w:val="9"/>
    <w:semiHidden/>
    <w:qFormat/>
    <w:rsid w:val="001772DE"/>
    <w:pPr>
      <w:keepNext/>
      <w:keepLines/>
      <w:spacing w:before="120"/>
      <w:contextualSpacing/>
      <w:outlineLvl w:val="3"/>
    </w:pPr>
    <w:rPr>
      <w:rFonts w:eastAsiaTheme="majorEastAsia" w:cstheme="majorBidi"/>
    </w:rPr>
  </w:style>
  <w:style w:type="paragraph" w:styleId="Heading5">
    <w:name w:val="heading 5"/>
    <w:basedOn w:val="Normal"/>
    <w:next w:val="Normal"/>
    <w:link w:val="Heading5Char"/>
    <w:uiPriority w:val="9"/>
    <w:semiHidden/>
    <w:qFormat/>
    <w:rsid w:val="00DD43DA"/>
    <w:pPr>
      <w:keepNext/>
      <w:keepLines/>
      <w:spacing w:before="120"/>
      <w:contextualSpacing/>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E510BC"/>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qFormat/>
    <w:rsid w:val="00E510BC"/>
    <w:pPr>
      <w:keepNext/>
      <w:keepLines/>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qFormat/>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rsid w:val="001772DE"/>
    <w:rPr>
      <w:color w:val="1E3241" w:themeColor="accent1"/>
      <w:u w:val="single"/>
    </w:rPr>
  </w:style>
  <w:style w:type="character" w:customStyle="1" w:styleId="HeaderChar">
    <w:name w:val="Header Char"/>
    <w:basedOn w:val="DefaultParagraphFont"/>
    <w:link w:val="Header"/>
    <w:uiPriority w:val="99"/>
    <w:semiHidden/>
    <w:qFormat/>
    <w:rsid w:val="00540F92"/>
  </w:style>
  <w:style w:type="character" w:customStyle="1" w:styleId="FooterChar">
    <w:name w:val="Footer Char"/>
    <w:basedOn w:val="DefaultParagraphFont"/>
    <w:link w:val="Footer"/>
    <w:uiPriority w:val="86"/>
    <w:semiHidden/>
    <w:qFormat/>
    <w:rsid w:val="001772DE"/>
    <w:rPr>
      <w:sz w:val="16"/>
    </w:rPr>
  </w:style>
  <w:style w:type="character" w:customStyle="1" w:styleId="Heading1Char">
    <w:name w:val="Heading 1 Char"/>
    <w:basedOn w:val="DefaultParagraphFont"/>
    <w:link w:val="Heading1"/>
    <w:uiPriority w:val="9"/>
    <w:qFormat/>
    <w:rsid w:val="00540F92"/>
    <w:rPr>
      <w:rFonts w:asciiTheme="majorHAnsi" w:eastAsiaTheme="majorEastAsia" w:hAnsiTheme="majorHAnsi" w:cstheme="majorBidi"/>
      <w:bCs/>
      <w:sz w:val="36"/>
      <w:szCs w:val="36"/>
    </w:rPr>
  </w:style>
  <w:style w:type="character" w:customStyle="1" w:styleId="Heading2Char">
    <w:name w:val="Heading 2 Char"/>
    <w:basedOn w:val="DefaultParagraphFont"/>
    <w:link w:val="Heading2"/>
    <w:uiPriority w:val="9"/>
    <w:qFormat/>
    <w:rsid w:val="00054595"/>
    <w:rPr>
      <w:rFonts w:asciiTheme="majorHAnsi" w:eastAsiaTheme="majorEastAsia" w:hAnsiTheme="majorHAnsi" w:cstheme="majorBidi"/>
      <w:bCs/>
      <w:lang w:val="en-US"/>
    </w:rPr>
  </w:style>
  <w:style w:type="character" w:customStyle="1" w:styleId="TitleChar">
    <w:name w:val="Title Char"/>
    <w:basedOn w:val="DefaultParagraphFont"/>
    <w:link w:val="Title"/>
    <w:uiPriority w:val="11"/>
    <w:qFormat/>
    <w:rsid w:val="00405D8A"/>
    <w:rPr>
      <w:rFonts w:asciiTheme="majorHAnsi" w:eastAsiaTheme="majorEastAsia" w:hAnsiTheme="majorHAnsi" w:cstheme="majorBidi"/>
      <w:sz w:val="56"/>
      <w:szCs w:val="56"/>
    </w:rPr>
  </w:style>
  <w:style w:type="character" w:customStyle="1" w:styleId="BrieftitelZchn">
    <w:name w:val="Brieftitel Zchn"/>
    <w:basedOn w:val="DefaultParagraphFont"/>
    <w:link w:val="Brieftitel"/>
    <w:uiPriority w:val="14"/>
    <w:semiHidden/>
    <w:qFormat/>
    <w:rsid w:val="001772DE"/>
    <w:rPr>
      <w:rFonts w:asciiTheme="majorHAnsi" w:hAnsiTheme="majorHAnsi"/>
    </w:rPr>
  </w:style>
  <w:style w:type="character" w:customStyle="1" w:styleId="Heading3Char">
    <w:name w:val="Heading 3 Char"/>
    <w:basedOn w:val="DefaultParagraphFont"/>
    <w:link w:val="Heading3"/>
    <w:uiPriority w:val="9"/>
    <w:qFormat/>
    <w:rsid w:val="00540F92"/>
    <w:rPr>
      <w:rFonts w:asciiTheme="majorHAnsi" w:eastAsiaTheme="majorEastAsia" w:hAnsiTheme="majorHAnsi" w:cstheme="minorHAnsi"/>
      <w:lang w:val="en-US"/>
    </w:rPr>
  </w:style>
  <w:style w:type="character" w:customStyle="1" w:styleId="Heading4Char">
    <w:name w:val="Heading 4 Char"/>
    <w:basedOn w:val="DefaultParagraphFont"/>
    <w:link w:val="Heading4"/>
    <w:uiPriority w:val="9"/>
    <w:semiHidden/>
    <w:qFormat/>
    <w:rsid w:val="001772DE"/>
    <w:rPr>
      <w:rFonts w:eastAsiaTheme="majorEastAsia" w:cstheme="majorBidi"/>
    </w:rPr>
  </w:style>
  <w:style w:type="character" w:customStyle="1" w:styleId="Heading5Char">
    <w:name w:val="Heading 5 Char"/>
    <w:basedOn w:val="DefaultParagraphFont"/>
    <w:link w:val="Heading5"/>
    <w:uiPriority w:val="9"/>
    <w:semiHidden/>
    <w:qFormat/>
    <w:rsid w:val="001772DE"/>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qFormat/>
    <w:rsid w:val="00D61996"/>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qFormat/>
    <w:rsid w:val="00D6199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qFormat/>
    <w:rsid w:val="00D619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D61996"/>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Hyperlink"/>
    <w:uiPriority w:val="96"/>
    <w:semiHidden/>
    <w:rsid w:val="007E0460"/>
    <w:rPr>
      <w:color w:val="1E3241" w:themeColor="accent1"/>
      <w:u w:val="single"/>
    </w:rPr>
  </w:style>
  <w:style w:type="character" w:customStyle="1" w:styleId="SubtitleChar">
    <w:name w:val="Subtitle Char"/>
    <w:basedOn w:val="DefaultParagraphFont"/>
    <w:link w:val="Subtitle"/>
    <w:uiPriority w:val="12"/>
    <w:qFormat/>
    <w:rsid w:val="00A57863"/>
    <w:rPr>
      <w:sz w:val="36"/>
      <w:szCs w:val="36"/>
    </w:rPr>
  </w:style>
  <w:style w:type="character" w:customStyle="1" w:styleId="DateChar">
    <w:name w:val="Date Char"/>
    <w:basedOn w:val="DefaultParagraphFont"/>
    <w:link w:val="Date"/>
    <w:uiPriority w:val="15"/>
    <w:semiHidden/>
    <w:qFormat/>
    <w:rsid w:val="001772DE"/>
  </w:style>
  <w:style w:type="character" w:customStyle="1" w:styleId="FootnoteTextChar">
    <w:name w:val="Footnote Text Char"/>
    <w:basedOn w:val="DefaultParagraphFont"/>
    <w:link w:val="FootnoteText"/>
    <w:uiPriority w:val="79"/>
    <w:semiHidden/>
    <w:qFormat/>
    <w:rsid w:val="001772DE"/>
    <w:rPr>
      <w:sz w:val="16"/>
    </w:rPr>
  </w:style>
  <w:style w:type="character" w:customStyle="1" w:styleId="FootnoteCharacters">
    <w:name w:val="Footnote Characters"/>
    <w:uiPriority w:val="79"/>
    <w:semiHidden/>
    <w:qFormat/>
    <w:rsid w:val="00642F26"/>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79"/>
    <w:semiHidden/>
    <w:qFormat/>
    <w:rsid w:val="001772DE"/>
    <w:rPr>
      <w:sz w:val="16"/>
    </w:rPr>
  </w:style>
  <w:style w:type="character" w:customStyle="1" w:styleId="EndnoteCharacters">
    <w:name w:val="Endnote Characters"/>
    <w:uiPriority w:val="79"/>
    <w:semiHidden/>
    <w:qFormat/>
    <w:rsid w:val="00113CB8"/>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BalloonTextChar">
    <w:name w:val="Balloon Text Char"/>
    <w:basedOn w:val="DefaultParagraphFont"/>
    <w:link w:val="BalloonText"/>
    <w:uiPriority w:val="79"/>
    <w:semiHidden/>
    <w:qFormat/>
    <w:rsid w:val="001772DE"/>
    <w:rPr>
      <w:rFonts w:ascii="Segoe UI" w:hAnsi="Segoe UI" w:cs="Segoe UI"/>
      <w:sz w:val="18"/>
      <w:szCs w:val="18"/>
    </w:rPr>
  </w:style>
  <w:style w:type="character" w:styleId="PageNumber">
    <w:name w:val="page number"/>
    <w:basedOn w:val="DefaultParagraphFont"/>
    <w:uiPriority w:val="79"/>
    <w:semiHidden/>
    <w:rsid w:val="00E8428A"/>
  </w:style>
  <w:style w:type="character" w:styleId="PlaceholderText">
    <w:name w:val="Placeholder Text"/>
    <w:basedOn w:val="DefaultParagraphFont"/>
    <w:uiPriority w:val="79"/>
    <w:semiHidden/>
    <w:qFormat/>
    <w:rsid w:val="00E825CA"/>
    <w:rPr>
      <w:color w:val="939393" w:themeColor="text2" w:themeTint="99"/>
    </w:rPr>
  </w:style>
  <w:style w:type="character" w:styleId="UnresolvedMention">
    <w:name w:val="Unresolved Mention"/>
    <w:basedOn w:val="DefaultParagraphFont"/>
    <w:uiPriority w:val="79"/>
    <w:semiHidden/>
    <w:qFormat/>
    <w:rsid w:val="00D031C3"/>
    <w:rPr>
      <w:color w:val="1E3241" w:themeColor="accent1"/>
      <w:shd w:val="clear" w:color="auto" w:fill="E1DFDD"/>
    </w:rPr>
  </w:style>
  <w:style w:type="character" w:customStyle="1" w:styleId="AbsenderzeilePP">
    <w:name w:val="Absenderzeile P.P."/>
    <w:basedOn w:val="DefaultParagraphFont"/>
    <w:uiPriority w:val="16"/>
    <w:semiHidden/>
    <w:qFormat/>
    <w:rsid w:val="0017204E"/>
    <w:rPr>
      <w:b/>
      <w:spacing w:val="-40"/>
      <w:sz w:val="20"/>
    </w:rPr>
  </w:style>
  <w:style w:type="character" w:customStyle="1" w:styleId="AbsenderzeilePPA">
    <w:name w:val="Absenderzeile P.P. A"/>
    <w:basedOn w:val="AbsenderzeilePP"/>
    <w:uiPriority w:val="16"/>
    <w:semiHidden/>
    <w:qFormat/>
    <w:rsid w:val="0017204E"/>
    <w:rPr>
      <w:b/>
      <w:spacing w:val="0"/>
      <w:sz w:val="32"/>
    </w:rPr>
  </w:style>
  <w:style w:type="character" w:styleId="Strong">
    <w:name w:val="Strong"/>
    <w:basedOn w:val="DefaultParagraphFont"/>
    <w:uiPriority w:val="1"/>
    <w:qFormat/>
    <w:rsid w:val="00A545AD"/>
    <w:rPr>
      <w:rFonts w:asciiTheme="majorHAnsi" w:hAnsiTheme="majorHAnsi"/>
      <w:b w:val="0"/>
      <w:bCs/>
    </w:rPr>
  </w:style>
  <w:style w:type="character" w:customStyle="1" w:styleId="SalutationChar">
    <w:name w:val="Salutation Char"/>
    <w:basedOn w:val="DefaultParagraphFont"/>
    <w:link w:val="Salutation"/>
    <w:uiPriority w:val="79"/>
    <w:semiHidden/>
    <w:qFormat/>
    <w:rsid w:val="001772DE"/>
  </w:style>
  <w:style w:type="character" w:customStyle="1" w:styleId="QuoteChar">
    <w:name w:val="Quote Char"/>
    <w:basedOn w:val="DefaultParagraphFont"/>
    <w:link w:val="Quote"/>
    <w:uiPriority w:val="26"/>
    <w:qFormat/>
    <w:rsid w:val="00540F92"/>
    <w:rPr>
      <w:rFonts w:asciiTheme="majorHAnsi" w:hAnsiTheme="majorHAnsi" w:cstheme="majorHAnsi"/>
      <w:sz w:val="36"/>
      <w:szCs w:val="36"/>
    </w:rPr>
  </w:style>
  <w:style w:type="paragraph" w:customStyle="1" w:styleId="Heading">
    <w:name w:val="Heading"/>
    <w:basedOn w:val="Normal"/>
    <w:next w:val="BodyText"/>
    <w:qFormat/>
    <w:pPr>
      <w:keepNext/>
      <w:spacing w:before="240" w:after="120"/>
    </w:pPr>
    <w:rPr>
      <w:rFonts w:ascii="Liberation Sans" w:eastAsia="Source Han Sans CN" w:hAnsi="Liberation Sans" w:cs="NotoSans NF"/>
      <w:sz w:val="28"/>
      <w:szCs w:val="28"/>
    </w:rPr>
  </w:style>
  <w:style w:type="paragraph" w:styleId="BodyText">
    <w:name w:val="Body Text"/>
    <w:basedOn w:val="Normal"/>
    <w:pPr>
      <w:spacing w:after="140" w:line="276" w:lineRule="auto"/>
    </w:pPr>
  </w:style>
  <w:style w:type="paragraph" w:styleId="List">
    <w:name w:val="List"/>
    <w:basedOn w:val="BodyText"/>
    <w:rPr>
      <w:rFonts w:cs="NotoSans NF"/>
    </w:rPr>
  </w:style>
  <w:style w:type="paragraph" w:styleId="Caption">
    <w:name w:val="caption"/>
    <w:basedOn w:val="Normal"/>
    <w:next w:val="Normal"/>
    <w:uiPriority w:val="24"/>
    <w:qFormat/>
    <w:rsid w:val="00A545AD"/>
    <w:pPr>
      <w:spacing w:before="60" w:after="420" w:line="200" w:lineRule="atLeast"/>
    </w:pPr>
    <w:rPr>
      <w:iCs/>
      <w:sz w:val="16"/>
      <w:szCs w:val="18"/>
    </w:rPr>
  </w:style>
  <w:style w:type="paragraph" w:customStyle="1" w:styleId="Index">
    <w:name w:val="Index"/>
    <w:basedOn w:val="Normal"/>
    <w:qFormat/>
    <w:pPr>
      <w:suppressLineNumbers/>
    </w:pPr>
    <w:rPr>
      <w:rFonts w:cs="NotoSans NF"/>
    </w:rPr>
  </w:style>
  <w:style w:type="paragraph" w:customStyle="1" w:styleId="HeaderandFooter">
    <w:name w:val="Header and Footer"/>
    <w:basedOn w:val="Normal"/>
    <w:qFormat/>
  </w:style>
  <w:style w:type="paragraph" w:styleId="Header">
    <w:name w:val="header"/>
    <w:basedOn w:val="Normal"/>
    <w:link w:val="HeaderChar"/>
    <w:uiPriority w:val="99"/>
    <w:semiHidden/>
    <w:rsid w:val="00F91D37"/>
    <w:pPr>
      <w:tabs>
        <w:tab w:val="center" w:pos="4536"/>
        <w:tab w:val="right" w:pos="9072"/>
      </w:tabs>
      <w:spacing w:line="240" w:lineRule="auto"/>
    </w:pPr>
  </w:style>
  <w:style w:type="paragraph" w:styleId="Footer">
    <w:name w:val="footer"/>
    <w:basedOn w:val="Normal"/>
    <w:link w:val="FooterChar"/>
    <w:uiPriority w:val="86"/>
    <w:semiHidden/>
    <w:rsid w:val="003C113F"/>
    <w:pPr>
      <w:spacing w:line="200" w:lineRule="atLeast"/>
    </w:pPr>
    <w:rPr>
      <w:sz w:val="16"/>
    </w:rPr>
  </w:style>
  <w:style w:type="paragraph" w:customStyle="1" w:styleId="EinfAbs">
    <w:name w:val="[Einf. Abs.]"/>
    <w:basedOn w:val="Normal"/>
    <w:uiPriority w:val="79"/>
    <w:semiHidden/>
    <w:qFormat/>
    <w:rsid w:val="00F91D37"/>
    <w:pPr>
      <w:widowControl w:val="0"/>
      <w:spacing w:line="288" w:lineRule="auto"/>
      <w:textAlignment w:val="center"/>
    </w:pPr>
    <w:rPr>
      <w:rFonts w:ascii="MinionPro-Regular" w:hAnsi="MinionPro-Regular" w:cs="MinionPro-Regular"/>
      <w:sz w:val="24"/>
      <w:szCs w:val="24"/>
      <w:lang w:val="de-DE"/>
    </w:rPr>
  </w:style>
  <w:style w:type="paragraph" w:styleId="ListParagraph">
    <w:name w:val="List Paragraph"/>
    <w:basedOn w:val="Normal"/>
    <w:uiPriority w:val="34"/>
    <w:semiHidden/>
    <w:qFormat/>
    <w:rsid w:val="009C67A8"/>
    <w:pPr>
      <w:numPr>
        <w:numId w:val="3"/>
      </w:numPr>
      <w:contextualSpacing/>
    </w:pPr>
  </w:style>
  <w:style w:type="paragraph" w:styleId="ListBullet">
    <w:name w:val="List Bullet"/>
    <w:basedOn w:val="ListParagraph"/>
    <w:uiPriority w:val="79"/>
    <w:semiHidden/>
    <w:rsid w:val="009C67A8"/>
    <w:pPr>
      <w:numPr>
        <w:numId w:val="1"/>
      </w:numPr>
    </w:pPr>
  </w:style>
  <w:style w:type="paragraph" w:styleId="ListBullet2">
    <w:name w:val="List Bullet 2"/>
    <w:basedOn w:val="ListParagraph"/>
    <w:uiPriority w:val="79"/>
    <w:semiHidden/>
    <w:rsid w:val="009C67A8"/>
    <w:pPr>
      <w:numPr>
        <w:ilvl w:val="1"/>
        <w:numId w:val="1"/>
      </w:numPr>
    </w:pPr>
  </w:style>
  <w:style w:type="paragraph" w:styleId="ListBullet3">
    <w:name w:val="List Bullet 3"/>
    <w:basedOn w:val="ListParagraph"/>
    <w:uiPriority w:val="79"/>
    <w:semiHidden/>
    <w:rsid w:val="009C67A8"/>
    <w:pPr>
      <w:numPr>
        <w:ilvl w:val="2"/>
        <w:numId w:val="1"/>
      </w:numPr>
    </w:pPr>
  </w:style>
  <w:style w:type="paragraph" w:styleId="Title">
    <w:name w:val="Title"/>
    <w:basedOn w:val="Normal"/>
    <w:next w:val="Normal"/>
    <w:link w:val="TitleChar"/>
    <w:uiPriority w:val="11"/>
    <w:qFormat/>
    <w:rsid w:val="00405D8A"/>
    <w:pPr>
      <w:spacing w:after="880" w:line="206" w:lineRule="auto"/>
      <w:contextualSpacing/>
    </w:pPr>
    <w:rPr>
      <w:rFonts w:asciiTheme="majorHAnsi" w:eastAsiaTheme="majorEastAsia" w:hAnsiTheme="majorHAnsi" w:cstheme="majorBidi"/>
      <w:sz w:val="56"/>
      <w:szCs w:val="56"/>
    </w:rPr>
  </w:style>
  <w:style w:type="paragraph" w:customStyle="1" w:styleId="Brieftitel">
    <w:name w:val="Brieftitel"/>
    <w:basedOn w:val="Normal"/>
    <w:link w:val="BrieftitelZchn"/>
    <w:uiPriority w:val="14"/>
    <w:semiHidden/>
    <w:qFormat/>
    <w:rsid w:val="00A545AD"/>
    <w:pPr>
      <w:spacing w:before="720" w:after="480"/>
      <w:contextualSpacing/>
      <w:outlineLvl w:val="0"/>
    </w:pPr>
    <w:rPr>
      <w:rFonts w:asciiTheme="majorHAnsi" w:hAnsiTheme="majorHAnsi"/>
    </w:rPr>
  </w:style>
  <w:style w:type="paragraph" w:customStyle="1" w:styleId="Kontaktangaben">
    <w:name w:val="Kontaktangaben"/>
    <w:basedOn w:val="Normal"/>
    <w:semiHidden/>
    <w:qFormat/>
    <w:rsid w:val="00E73CB2"/>
    <w:pPr>
      <w:tabs>
        <w:tab w:val="left" w:pos="709"/>
      </w:tabs>
      <w:spacing w:line="220" w:lineRule="atLeast"/>
    </w:pPr>
    <w:rPr>
      <w:spacing w:val="2"/>
      <w:sz w:val="16"/>
      <w:szCs w:val="16"/>
    </w:rPr>
  </w:style>
  <w:style w:type="paragraph" w:customStyle="1" w:styleId="Aufzhlung1">
    <w:name w:val="Aufzählung 1"/>
    <w:basedOn w:val="ListParagraph"/>
    <w:uiPriority w:val="6"/>
    <w:qFormat/>
    <w:rsid w:val="00540F92"/>
    <w:pPr>
      <w:numPr>
        <w:numId w:val="5"/>
      </w:numPr>
    </w:pPr>
  </w:style>
  <w:style w:type="paragraph" w:customStyle="1" w:styleId="Traktandum-Text">
    <w:name w:val="Traktandum-Text"/>
    <w:basedOn w:val="Aufzhlung1"/>
    <w:uiPriority w:val="27"/>
    <w:semiHidden/>
    <w:qFormat/>
    <w:rsid w:val="00E269E1"/>
    <w:pPr>
      <w:numPr>
        <w:numId w:val="0"/>
      </w:numPr>
      <w:tabs>
        <w:tab w:val="left" w:pos="7938"/>
      </w:tabs>
      <w:ind w:left="426" w:right="848"/>
    </w:pPr>
  </w:style>
  <w:style w:type="paragraph" w:customStyle="1" w:styleId="Traktandum-Titel">
    <w:name w:val="Traktandum-Titel"/>
    <w:basedOn w:val="Aufzhlung1"/>
    <w:next w:val="Traktandum-Text"/>
    <w:uiPriority w:val="27"/>
    <w:semiHidden/>
    <w:qFormat/>
    <w:rsid w:val="00E269E1"/>
    <w:pPr>
      <w:numPr>
        <w:numId w:val="2"/>
      </w:numPr>
      <w:tabs>
        <w:tab w:val="left" w:pos="7938"/>
      </w:tabs>
      <w:ind w:left="426" w:hanging="426"/>
    </w:pPr>
    <w:rPr>
      <w:rFonts w:asciiTheme="majorHAnsi" w:hAnsiTheme="majorHAnsi"/>
    </w:rPr>
  </w:style>
  <w:style w:type="paragraph" w:customStyle="1" w:styleId="Anleitung">
    <w:name w:val="Anleitung"/>
    <w:basedOn w:val="Normal"/>
    <w:uiPriority w:val="98"/>
    <w:semiHidden/>
    <w:qFormat/>
    <w:rsid w:val="00625020"/>
    <w:pPr>
      <w:spacing w:line="288" w:lineRule="auto"/>
    </w:pPr>
    <w:rPr>
      <w:vanish/>
      <w:color w:val="A6A6A6" w:themeColor="background1" w:themeShade="A6"/>
      <w:sz w:val="14"/>
      <w:szCs w:val="18"/>
    </w:rPr>
  </w:style>
  <w:style w:type="paragraph" w:styleId="Subtitle">
    <w:name w:val="Subtitle"/>
    <w:basedOn w:val="Normal"/>
    <w:next w:val="Normal"/>
    <w:link w:val="SubtitleChar"/>
    <w:uiPriority w:val="12"/>
    <w:qFormat/>
    <w:rsid w:val="00A57863"/>
    <w:pPr>
      <w:spacing w:before="80" w:line="400" w:lineRule="atLeast"/>
    </w:pPr>
    <w:rPr>
      <w:sz w:val="36"/>
      <w:szCs w:val="36"/>
    </w:rPr>
  </w:style>
  <w:style w:type="paragraph" w:styleId="Date">
    <w:name w:val="Date"/>
    <w:basedOn w:val="Normal"/>
    <w:next w:val="Normal"/>
    <w:link w:val="DateChar"/>
    <w:uiPriority w:val="15"/>
    <w:semiHidden/>
    <w:qFormat/>
    <w:rsid w:val="00E825CA"/>
    <w:pPr>
      <w:spacing w:before="360" w:after="1400"/>
    </w:pPr>
  </w:style>
  <w:style w:type="paragraph" w:styleId="FootnoteText">
    <w:name w:val="footnote text"/>
    <w:basedOn w:val="Normal"/>
    <w:link w:val="FootnoteTextChar"/>
    <w:uiPriority w:val="79"/>
    <w:semiHidden/>
    <w:rsid w:val="00494FD7"/>
    <w:pPr>
      <w:spacing w:line="240" w:lineRule="auto"/>
    </w:pPr>
    <w:rPr>
      <w:sz w:val="16"/>
    </w:rPr>
  </w:style>
  <w:style w:type="paragraph" w:styleId="EndnoteText">
    <w:name w:val="endnote text"/>
    <w:basedOn w:val="FootnoteText"/>
    <w:link w:val="EndnoteTextChar"/>
    <w:uiPriority w:val="79"/>
    <w:semiHidden/>
    <w:rsid w:val="00113CB8"/>
  </w:style>
  <w:style w:type="paragraph" w:customStyle="1" w:styleId="Aufzhlung2">
    <w:name w:val="Aufzählung 2"/>
    <w:basedOn w:val="Aufzhlung1"/>
    <w:uiPriority w:val="6"/>
    <w:qFormat/>
    <w:rsid w:val="00EF760B"/>
    <w:pPr>
      <w:ind w:left="511" w:hanging="227"/>
    </w:pPr>
  </w:style>
  <w:style w:type="paragraph" w:customStyle="1" w:styleId="Aufzhlung3">
    <w:name w:val="Aufzählung 3"/>
    <w:basedOn w:val="Aufzhlung1"/>
    <w:uiPriority w:val="6"/>
    <w:semiHidden/>
    <w:qFormat/>
    <w:rsid w:val="00540F92"/>
  </w:style>
  <w:style w:type="paragraph" w:styleId="IndexHeading">
    <w:name w:val="index heading"/>
    <w:basedOn w:val="Heading"/>
  </w:style>
  <w:style w:type="paragraph" w:styleId="TOCHeading">
    <w:name w:val="TOC Heading"/>
    <w:basedOn w:val="Heading1"/>
    <w:next w:val="Normal"/>
    <w:uiPriority w:val="39"/>
    <w:semiHidden/>
    <w:qFormat/>
    <w:rsid w:val="00071E9B"/>
    <w:pPr>
      <w:spacing w:before="240" w:after="520"/>
      <w:outlineLvl w:val="9"/>
    </w:pPr>
    <w:rPr>
      <w:bCs w:val="0"/>
      <w:szCs w:val="32"/>
    </w:rPr>
  </w:style>
  <w:style w:type="paragraph" w:styleId="BalloonText">
    <w:name w:val="Balloon Text"/>
    <w:basedOn w:val="Normal"/>
    <w:link w:val="BalloonTextChar"/>
    <w:uiPriority w:val="79"/>
    <w:semiHidden/>
    <w:qFormat/>
    <w:rsid w:val="00870017"/>
    <w:pPr>
      <w:spacing w:line="240" w:lineRule="auto"/>
    </w:pPr>
    <w:rPr>
      <w:rFonts w:ascii="Segoe UI" w:hAnsi="Segoe UI" w:cs="Segoe UI"/>
      <w:sz w:val="18"/>
      <w:szCs w:val="18"/>
    </w:rPr>
  </w:style>
  <w:style w:type="paragraph" w:customStyle="1" w:styleId="Seitenzahlen">
    <w:name w:val="Seitenzahlen"/>
    <w:basedOn w:val="Footer"/>
    <w:uiPriority w:val="87"/>
    <w:semiHidden/>
    <w:qFormat/>
    <w:rsid w:val="00E8428A"/>
    <w:pPr>
      <w:jc w:val="right"/>
    </w:pPr>
  </w:style>
  <w:style w:type="paragraph" w:customStyle="1" w:styleId="berschrift1nummeriert">
    <w:name w:val="Überschrift 1 nummeriert"/>
    <w:basedOn w:val="Heading1"/>
    <w:next w:val="Normal"/>
    <w:uiPriority w:val="10"/>
    <w:qFormat/>
    <w:rsid w:val="00540F92"/>
    <w:pPr>
      <w:numPr>
        <w:numId w:val="4"/>
      </w:numPr>
    </w:pPr>
  </w:style>
  <w:style w:type="paragraph" w:customStyle="1" w:styleId="berschrift2nummeriert">
    <w:name w:val="Überschrift 2 nummeriert"/>
    <w:basedOn w:val="Heading2"/>
    <w:next w:val="Normal"/>
    <w:uiPriority w:val="10"/>
    <w:qFormat/>
    <w:rsid w:val="00540F92"/>
    <w:pPr>
      <w:numPr>
        <w:ilvl w:val="1"/>
        <w:numId w:val="4"/>
      </w:numPr>
    </w:pPr>
  </w:style>
  <w:style w:type="paragraph" w:customStyle="1" w:styleId="berschrift3nummeriert">
    <w:name w:val="Überschrift 3 nummeriert"/>
    <w:basedOn w:val="Heading3"/>
    <w:next w:val="Normal"/>
    <w:uiPriority w:val="10"/>
    <w:qFormat/>
    <w:rsid w:val="00540F92"/>
    <w:pPr>
      <w:numPr>
        <w:ilvl w:val="2"/>
        <w:numId w:val="4"/>
      </w:numPr>
    </w:pPr>
  </w:style>
  <w:style w:type="paragraph" w:customStyle="1" w:styleId="berschrift4nummeriert">
    <w:name w:val="Überschrift 4 nummeriert"/>
    <w:basedOn w:val="Heading4"/>
    <w:next w:val="Normal"/>
    <w:uiPriority w:val="10"/>
    <w:semiHidden/>
    <w:qFormat/>
    <w:rsid w:val="00540F92"/>
    <w:pPr>
      <w:numPr>
        <w:ilvl w:val="3"/>
        <w:numId w:val="4"/>
      </w:numPr>
    </w:pPr>
  </w:style>
  <w:style w:type="paragraph" w:styleId="TOC1">
    <w:name w:val="toc 1"/>
    <w:basedOn w:val="Normal"/>
    <w:next w:val="Normal"/>
    <w:autoRedefine/>
    <w:uiPriority w:val="39"/>
    <w:semiHidden/>
    <w:rsid w:val="00033CFD"/>
    <w:pPr>
      <w:tabs>
        <w:tab w:val="right" w:leader="dot" w:pos="9070"/>
      </w:tabs>
      <w:spacing w:before="180"/>
      <w:ind w:left="284" w:hanging="284"/>
    </w:pPr>
    <w:rPr>
      <w:bCs/>
    </w:rPr>
  </w:style>
  <w:style w:type="paragraph" w:styleId="TOC2">
    <w:name w:val="toc 2"/>
    <w:basedOn w:val="Normal"/>
    <w:next w:val="Normal"/>
    <w:autoRedefine/>
    <w:uiPriority w:val="39"/>
    <w:semiHidden/>
    <w:rsid w:val="00033CFD"/>
    <w:pPr>
      <w:tabs>
        <w:tab w:val="right" w:leader="dot" w:pos="9070"/>
      </w:tabs>
      <w:ind w:left="397" w:hanging="397"/>
    </w:pPr>
  </w:style>
  <w:style w:type="paragraph" w:styleId="TOC3">
    <w:name w:val="toc 3"/>
    <w:basedOn w:val="Normal"/>
    <w:next w:val="Normal"/>
    <w:autoRedefine/>
    <w:uiPriority w:val="39"/>
    <w:semiHidden/>
    <w:rsid w:val="00033CFD"/>
    <w:pPr>
      <w:tabs>
        <w:tab w:val="right" w:leader="dot" w:pos="9070"/>
      </w:tabs>
      <w:ind w:left="567" w:hanging="567"/>
    </w:pPr>
  </w:style>
  <w:style w:type="paragraph" w:styleId="NormalWeb">
    <w:name w:val="Normal (Web)"/>
    <w:basedOn w:val="Normal"/>
    <w:uiPriority w:val="79"/>
    <w:semiHidden/>
    <w:qFormat/>
    <w:rsid w:val="00BE1E62"/>
    <w:pPr>
      <w:spacing w:beforeAutospacing="1" w:afterAutospacing="1" w:line="240" w:lineRule="auto"/>
    </w:pPr>
    <w:rPr>
      <w:rFonts w:ascii="Times New Roman" w:eastAsia="Times New Roman" w:hAnsi="Times New Roman" w:cs="Times New Roman"/>
      <w:sz w:val="24"/>
      <w:szCs w:val="24"/>
      <w:lang w:eastAsia="de-CH"/>
    </w:rPr>
  </w:style>
  <w:style w:type="paragraph" w:styleId="TableofFigures">
    <w:name w:val="table of figures"/>
    <w:basedOn w:val="Normal"/>
    <w:next w:val="Normal"/>
    <w:uiPriority w:val="40"/>
    <w:semiHidden/>
    <w:rsid w:val="00857D8A"/>
  </w:style>
  <w:style w:type="paragraph" w:customStyle="1" w:styleId="Absenderzeile">
    <w:name w:val="Absenderzeile"/>
    <w:basedOn w:val="Normal"/>
    <w:uiPriority w:val="16"/>
    <w:semiHidden/>
    <w:qFormat/>
    <w:rsid w:val="0017204E"/>
    <w:pPr>
      <w:pBdr>
        <w:bottom w:val="single" w:sz="6" w:space="1" w:color="000000"/>
      </w:pBdr>
      <w:tabs>
        <w:tab w:val="right" w:pos="4026"/>
      </w:tabs>
    </w:pPr>
    <w:rPr>
      <w:sz w:val="12"/>
    </w:rPr>
  </w:style>
  <w:style w:type="paragraph" w:customStyle="1" w:styleId="Nummerierung1">
    <w:name w:val="Nummerierung 1"/>
    <w:basedOn w:val="Normal"/>
    <w:uiPriority w:val="7"/>
    <w:qFormat/>
    <w:rsid w:val="00540F92"/>
    <w:pPr>
      <w:numPr>
        <w:ilvl w:val="5"/>
        <w:numId w:val="4"/>
      </w:numPr>
    </w:pPr>
  </w:style>
  <w:style w:type="paragraph" w:customStyle="1" w:styleId="Nummerierung2">
    <w:name w:val="Nummerierung 2"/>
    <w:basedOn w:val="Nummerierung1"/>
    <w:uiPriority w:val="7"/>
    <w:qFormat/>
    <w:rsid w:val="00071E9B"/>
    <w:pPr>
      <w:ind w:left="624" w:hanging="340"/>
    </w:pPr>
  </w:style>
  <w:style w:type="paragraph" w:customStyle="1" w:styleId="Nummerierungabc">
    <w:name w:val="Nummerierung abc"/>
    <w:basedOn w:val="ListParagraph"/>
    <w:uiPriority w:val="8"/>
    <w:qFormat/>
    <w:rsid w:val="00540F92"/>
    <w:pPr>
      <w:numPr>
        <w:ilvl w:val="8"/>
        <w:numId w:val="4"/>
      </w:numPr>
    </w:pPr>
  </w:style>
  <w:style w:type="paragraph" w:customStyle="1" w:styleId="Nummerierung3">
    <w:name w:val="Nummerierung 3"/>
    <w:basedOn w:val="Nummerierung2"/>
    <w:uiPriority w:val="7"/>
    <w:semiHidden/>
    <w:qFormat/>
    <w:rsid w:val="00033CFD"/>
    <w:pPr>
      <w:ind w:left="1191"/>
    </w:pPr>
  </w:style>
  <w:style w:type="paragraph" w:customStyle="1" w:styleId="berschrift5nummeriert">
    <w:name w:val="Überschrift 5 nummeriert"/>
    <w:basedOn w:val="Heading5"/>
    <w:next w:val="Normal"/>
    <w:uiPriority w:val="10"/>
    <w:semiHidden/>
    <w:qFormat/>
    <w:rsid w:val="00375CD2"/>
  </w:style>
  <w:style w:type="paragraph" w:customStyle="1" w:styleId="Dokumentbezeichnung">
    <w:name w:val="Dokumentbezeichnung"/>
    <w:basedOn w:val="Heading1"/>
    <w:next w:val="Normal"/>
    <w:uiPriority w:val="98"/>
    <w:semiHidden/>
    <w:qFormat/>
    <w:rsid w:val="00ED6B5D"/>
    <w:pPr>
      <w:pageBreakBefore/>
      <w:pBdr>
        <w:top w:val="single" w:sz="8" w:space="5" w:color="000000" w:themeColor="dark1"/>
        <w:left w:val="single" w:sz="8" w:space="5" w:color="000000" w:themeColor="dark1"/>
        <w:bottom w:val="single" w:sz="8" w:space="5" w:color="000000" w:themeColor="dark1"/>
        <w:right w:val="single" w:sz="8" w:space="5" w:color="000000" w:themeColor="dark1"/>
      </w:pBdr>
      <w:shd w:val="clear" w:color="auto" w:fill="000000" w:themeFill="text1"/>
      <w:spacing w:before="600" w:after="600"/>
      <w:ind w:right="125"/>
    </w:pPr>
    <w:rPr>
      <w:bCs w:val="0"/>
      <w:color w:val="FFFFFF" w:themeColor="background1"/>
      <w:spacing w:val="6"/>
      <w:sz w:val="40"/>
      <w:szCs w:val="52"/>
    </w:rPr>
  </w:style>
  <w:style w:type="paragraph" w:customStyle="1" w:styleId="ErstelltdurchVorlagenbauerchfrSAGW">
    <w:name w:val="Erstellt durch Vorlagenbauer.ch für SAGW"/>
    <w:basedOn w:val="Normal"/>
    <w:next w:val="Normal"/>
    <w:semiHidden/>
    <w:qFormat/>
    <w:rsid w:val="00BB0EB7"/>
    <w:pPr>
      <w:shd w:val="clear" w:color="auto" w:fill="FFFFFF" w:themeFill="background1"/>
    </w:pPr>
    <w:rPr>
      <w:rFonts w:ascii="Helvetica" w:hAnsi="Helvetica"/>
    </w:rPr>
  </w:style>
  <w:style w:type="paragraph" w:customStyle="1" w:styleId="Tabellenfolgezeile">
    <w:name w:val="Tabellenfolgezeile"/>
    <w:basedOn w:val="Normal"/>
    <w:next w:val="Normal"/>
    <w:uiPriority w:val="98"/>
    <w:semiHidden/>
    <w:qFormat/>
    <w:rsid w:val="00397B92"/>
    <w:pPr>
      <w:spacing w:line="20" w:lineRule="exact"/>
    </w:pPr>
    <w:rPr>
      <w:sz w:val="2"/>
    </w:rPr>
  </w:style>
  <w:style w:type="paragraph" w:styleId="TOC4">
    <w:name w:val="toc 4"/>
    <w:basedOn w:val="Normal"/>
    <w:next w:val="Normal"/>
    <w:autoRedefine/>
    <w:uiPriority w:val="39"/>
    <w:semiHidden/>
    <w:rsid w:val="00E414A0"/>
    <w:pPr>
      <w:tabs>
        <w:tab w:val="right" w:leader="dot" w:pos="9060"/>
      </w:tabs>
      <w:ind w:left="851" w:hanging="851"/>
    </w:pPr>
  </w:style>
  <w:style w:type="paragraph" w:styleId="TOC5">
    <w:name w:val="toc 5"/>
    <w:basedOn w:val="Normal"/>
    <w:next w:val="Normal"/>
    <w:autoRedefine/>
    <w:uiPriority w:val="39"/>
    <w:semiHidden/>
    <w:rsid w:val="00273EBC"/>
    <w:pPr>
      <w:tabs>
        <w:tab w:val="right" w:leader="dot" w:pos="9060"/>
      </w:tabs>
      <w:ind w:left="993" w:hanging="993"/>
    </w:pPr>
  </w:style>
  <w:style w:type="paragraph" w:styleId="Bibliography">
    <w:name w:val="Bibliography"/>
    <w:basedOn w:val="Normal"/>
    <w:next w:val="Normal"/>
    <w:uiPriority w:val="37"/>
    <w:semiHidden/>
    <w:qFormat/>
    <w:rsid w:val="00E02496"/>
  </w:style>
  <w:style w:type="paragraph" w:styleId="Index1">
    <w:name w:val="index 1"/>
    <w:basedOn w:val="Normal"/>
    <w:next w:val="Normal"/>
    <w:autoRedefine/>
    <w:uiPriority w:val="99"/>
    <w:semiHidden/>
    <w:rsid w:val="00C20DEA"/>
    <w:pPr>
      <w:spacing w:line="240" w:lineRule="auto"/>
      <w:ind w:left="200" w:hanging="200"/>
    </w:pPr>
  </w:style>
  <w:style w:type="paragraph" w:customStyle="1" w:styleId="Nummerierungs-Aussteiger">
    <w:name w:val="Nummerierungs-Aussteiger"/>
    <w:basedOn w:val="Normal"/>
    <w:next w:val="Normal"/>
    <w:uiPriority w:val="7"/>
    <w:semiHidden/>
    <w:qFormat/>
    <w:rsid w:val="00540F92"/>
    <w:pPr>
      <w:numPr>
        <w:ilvl w:val="4"/>
        <w:numId w:val="4"/>
      </w:numPr>
    </w:pPr>
  </w:style>
  <w:style w:type="paragraph" w:styleId="Salutation">
    <w:name w:val="Salutation"/>
    <w:basedOn w:val="Normal"/>
    <w:next w:val="Normal"/>
    <w:link w:val="SalutationChar"/>
    <w:uiPriority w:val="79"/>
    <w:semiHidden/>
    <w:rsid w:val="00E825CA"/>
    <w:pPr>
      <w:spacing w:after="180"/>
    </w:pPr>
  </w:style>
  <w:style w:type="paragraph" w:styleId="Quote">
    <w:name w:val="Quote"/>
    <w:basedOn w:val="Normal"/>
    <w:next w:val="Zitat-Autorin"/>
    <w:link w:val="QuoteChar"/>
    <w:uiPriority w:val="26"/>
    <w:qFormat/>
    <w:rsid w:val="00540F92"/>
    <w:pPr>
      <w:spacing w:after="100" w:line="180" w:lineRule="auto"/>
      <w:ind w:left="2126" w:right="2126"/>
    </w:pPr>
    <w:rPr>
      <w:rFonts w:asciiTheme="majorHAnsi" w:hAnsiTheme="majorHAnsi" w:cstheme="majorHAnsi"/>
      <w:sz w:val="36"/>
      <w:szCs w:val="36"/>
    </w:rPr>
  </w:style>
  <w:style w:type="paragraph" w:customStyle="1" w:styleId="Titel36Pt">
    <w:name w:val="Titel 36 Pt"/>
    <w:basedOn w:val="Normal"/>
    <w:uiPriority w:val="11"/>
    <w:qFormat/>
    <w:rsid w:val="000F6273"/>
    <w:pPr>
      <w:spacing w:line="192" w:lineRule="auto"/>
    </w:pPr>
    <w:rPr>
      <w:rFonts w:asciiTheme="majorHAnsi" w:hAnsiTheme="majorHAnsi" w:cstheme="majorHAnsi"/>
      <w:sz w:val="72"/>
      <w:szCs w:val="72"/>
    </w:rPr>
  </w:style>
  <w:style w:type="paragraph" w:customStyle="1" w:styleId="Titel60Pt">
    <w:name w:val="Titel 60 Pt"/>
    <w:basedOn w:val="Titel36Pt"/>
    <w:uiPriority w:val="11"/>
    <w:qFormat/>
    <w:rsid w:val="00666CE6"/>
    <w:pPr>
      <w:spacing w:line="166" w:lineRule="auto"/>
    </w:pPr>
    <w:rPr>
      <w:sz w:val="120"/>
      <w:szCs w:val="120"/>
    </w:rPr>
  </w:style>
  <w:style w:type="paragraph" w:customStyle="1" w:styleId="Titel160PtKeyword">
    <w:name w:val="Titel 160 Pt (Keyword)"/>
    <w:basedOn w:val="Titel60Pt"/>
    <w:uiPriority w:val="12"/>
    <w:qFormat/>
    <w:rsid w:val="00666CE6"/>
    <w:pPr>
      <w:spacing w:line="161" w:lineRule="auto"/>
    </w:pPr>
    <w:rPr>
      <w:sz w:val="320"/>
      <w:szCs w:val="320"/>
    </w:rPr>
  </w:style>
  <w:style w:type="paragraph" w:customStyle="1" w:styleId="Zitat-Autorin">
    <w:name w:val="Zitat - Autor:in"/>
    <w:basedOn w:val="Normal"/>
    <w:next w:val="Normal"/>
    <w:uiPriority w:val="27"/>
    <w:qFormat/>
    <w:rsid w:val="00405D8A"/>
    <w:pPr>
      <w:ind w:left="2126" w:right="2126"/>
    </w:pPr>
  </w:style>
  <w:style w:type="paragraph" w:customStyle="1" w:styleId="FrameContents">
    <w:name w:val="Frame Contents"/>
    <w:basedOn w:val="Normal"/>
    <w:qFormat/>
  </w:style>
  <w:style w:type="paragraph" w:styleId="EnvelopeAddress">
    <w:name w:val="envelope address"/>
    <w:basedOn w:val="Normal"/>
    <w:pPr>
      <w:suppressLineNumbers/>
      <w:spacing w:after="60"/>
    </w:pPr>
  </w:style>
  <w:style w:type="paragraph" w:customStyle="1" w:styleId="FrameContentsuser">
    <w:name w:val="Frame Contents (user)"/>
    <w:basedOn w:val="Normal"/>
    <w:qFormat/>
  </w:style>
  <w:style w:type="numbering" w:customStyle="1" w:styleId="NummerierteberschriftenListe">
    <w:name w:val="Nummerierte Überschriften (Liste)"/>
    <w:uiPriority w:val="99"/>
    <w:qFormat/>
    <w:rsid w:val="00540F92"/>
  </w:style>
  <w:style w:type="numbering" w:customStyle="1" w:styleId="AufzhlungenListe">
    <w:name w:val="Aufzählungen (Liste)"/>
    <w:uiPriority w:val="99"/>
    <w:qFormat/>
    <w:rsid w:val="00540F92"/>
  </w:style>
  <w:style w:type="table" w:styleId="TableGrid">
    <w:name w:val="Table Grid"/>
    <w:basedOn w:val="TableNormal"/>
    <w:uiPriority w:val="59"/>
    <w:rsid w:val="00364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ssischeTabelle">
    <w:name w:val="Klassische Tabelle"/>
    <w:basedOn w:val="TableNormal"/>
    <w:uiPriority w:val="59"/>
    <w:rsid w:val="00E825CA"/>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rPr>
    </w:tblStylePr>
    <w:tblStylePr w:type="lastRow">
      <w:rPr>
        <w:b/>
      </w:rPr>
    </w:tblStylePr>
    <w:tblStylePr w:type="firstCol">
      <w:rPr>
        <w:b/>
      </w:rPr>
    </w:tblStylePr>
    <w:tblStylePr w:type="lastCol">
      <w:rPr>
        <w:b/>
      </w:rPr>
    </w:tblStylePr>
  </w:style>
  <w:style w:type="table" w:customStyle="1" w:styleId="TabelleohneRahmen">
    <w:name w:val="Tabelle ohne Rahmen"/>
    <w:basedOn w:val="TableNormal"/>
    <w:uiPriority w:val="99"/>
    <w:rsid w:val="00E825CA"/>
    <w:tblPr>
      <w:tblCellMar>
        <w:left w:w="0" w:type="dxa"/>
        <w:right w:w="28" w:type="dxa"/>
      </w:tblCellMar>
    </w:tblPr>
  </w:style>
  <w:style w:type="table" w:customStyle="1" w:styleId="SAGWTabelle1">
    <w:name w:val="SAGW: Tabelle 1"/>
    <w:basedOn w:val="TableNormal"/>
    <w:uiPriority w:val="99"/>
    <w:rsid w:val="00CB7012"/>
    <w:tblPr>
      <w:tblBorders>
        <w:bottom w:val="single" w:sz="2" w:space="0" w:color="1E3241" w:themeColor="accent1"/>
        <w:insideH w:val="single" w:sz="2" w:space="0" w:color="1E3241" w:themeColor="accent1"/>
      </w:tblBorders>
      <w:tblCellMar>
        <w:top w:w="28" w:type="dxa"/>
        <w:left w:w="0" w:type="dxa"/>
        <w:bottom w:w="28" w:type="dxa"/>
        <w:right w:w="28" w:type="dxa"/>
      </w:tblCellMar>
    </w:tblPr>
    <w:tblStylePr w:type="lastRow">
      <w:rPr>
        <w:rFonts w:asciiTheme="majorHAnsi" w:hAnsiTheme="majorHAnsi"/>
      </w:rPr>
    </w:tblStylePr>
    <w:tblStylePr w:type="firstCol">
      <w:rPr>
        <w:rFonts w:asciiTheme="minorHAnsi" w:hAnsiTheme="minorHAnsi"/>
      </w:rPr>
    </w:tblStylePr>
  </w:style>
  <w:style w:type="table" w:customStyle="1" w:styleId="SAGWTabelle2">
    <w:name w:val="SAGW: Tabelle 2"/>
    <w:basedOn w:val="TableNormal"/>
    <w:uiPriority w:val="99"/>
    <w:rsid w:val="00405D8A"/>
    <w:rPr>
      <w:color w:val="D25A50" w:themeColor="accent6"/>
    </w:rPr>
    <w:tblPr>
      <w:tblStyleRowBandSize w:val="1"/>
      <w:tblBorders>
        <w:left w:val="single" w:sz="24" w:space="0" w:color="D25A50" w:themeColor="accent6"/>
      </w:tblBorders>
      <w:tblCellMar>
        <w:top w:w="198" w:type="dxa"/>
        <w:left w:w="198" w:type="dxa"/>
        <w:bottom w:w="198" w:type="dxa"/>
        <w:right w:w="227" w:type="dxa"/>
      </w:tblCellMar>
    </w:tblPr>
    <w:tblStylePr w:type="firstRow">
      <w:pPr>
        <w:wordWrap/>
        <w:spacing w:beforeLines="0" w:before="0" w:afterLines="0" w:after="0"/>
      </w:pPr>
      <w:rPr>
        <w:rFonts w:asciiTheme="minorHAnsi" w:hAnsiTheme="minorHAnsi"/>
        <w:color w:val="D25A50" w:themeColor="accent6"/>
      </w:rPr>
      <w:tblPr/>
      <w:tcPr>
        <w:tcMar>
          <w:top w:w="198" w:type="dxa"/>
          <w:left w:w="0" w:type="nil"/>
          <w:bottom w:w="0" w:type="nil"/>
          <w:right w:w="0" w:type="nil"/>
        </w:tcMar>
      </w:tcPr>
    </w:tblStylePr>
    <w:tblStylePr w:type="band1Horz">
      <w:tblPr/>
      <w:tcPr>
        <w:tcMar>
          <w:top w:w="0" w:type="nil"/>
          <w:left w:w="0" w:type="nil"/>
          <w:bottom w:w="227" w:type="dxa"/>
          <w:right w:w="0" w:type="nil"/>
        </w:tcMar>
      </w:tcPr>
    </w:tblStylePr>
    <w:tblStylePr w:type="band2Horz">
      <w:tblPr/>
      <w:tcPr>
        <w:tcMar>
          <w:top w:w="0" w:type="nil"/>
          <w:left w:w="0" w:type="nil"/>
          <w:bottom w:w="227" w:type="dxa"/>
          <w:right w:w="0" w:type="nil"/>
        </w:tcM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randguidelines.sagw.ch"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gw.ch/fr/encouragemen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Larissa-Design">
  <a:themeElements>
    <a:clrScheme name="SAGW">
      <a:dk1>
        <a:srgbClr val="000000"/>
      </a:dk1>
      <a:lt1>
        <a:srgbClr val="FFFFFF"/>
      </a:lt1>
      <a:dk2>
        <a:srgbClr val="4B4B4B"/>
      </a:dk2>
      <a:lt2>
        <a:srgbClr val="B9B9B9"/>
      </a:lt2>
      <a:accent1>
        <a:srgbClr val="1E3241"/>
      </a:accent1>
      <a:accent2>
        <a:srgbClr val="1E4B69"/>
      </a:accent2>
      <a:accent3>
        <a:srgbClr val="286987"/>
      </a:accent3>
      <a:accent4>
        <a:srgbClr val="C8E1F0"/>
      </a:accent4>
      <a:accent5>
        <a:srgbClr val="5F2828"/>
      </a:accent5>
      <a:accent6>
        <a:srgbClr val="D25A50"/>
      </a:accent6>
      <a:hlink>
        <a:srgbClr val="000000"/>
      </a:hlink>
      <a:folHlink>
        <a:srgbClr val="000000"/>
      </a:folHlink>
    </a:clrScheme>
    <a:fontScheme name="SAGW">
      <a:majorFont>
        <a:latin typeface="HelveticaNowDisplay Bold"/>
        <a:ea typeface=""/>
        <a:cs typeface=""/>
      </a:majorFont>
      <a:minorFont>
        <a:latin typeface="HelveticaNowDisplay Regular"/>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bc24777f-78b6-4f3c-a73a-d5fa08e4d537" xsi:nil="true"/>
    <lcf76f155ced4ddcb4097134ff3c332f xmlns="c9077d15-72ed-4fec-bcfe-3472729e919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E594130A2AF244FBF3F304D904ED593" ma:contentTypeVersion="18" ma:contentTypeDescription="Ein neues Dokument erstellen." ma:contentTypeScope="" ma:versionID="9c227ad3ab8d826471e210bb857ebfda">
  <xsd:schema xmlns:xsd="http://www.w3.org/2001/XMLSchema" xmlns:xs="http://www.w3.org/2001/XMLSchema" xmlns:p="http://schemas.microsoft.com/office/2006/metadata/properties" xmlns:ns2="c9077d15-72ed-4fec-bcfe-3472729e9195" xmlns:ns3="bc24777f-78b6-4f3c-a73a-d5fa08e4d537" targetNamespace="http://schemas.microsoft.com/office/2006/metadata/properties" ma:root="true" ma:fieldsID="2a0acd45fe6cc66a06723547185abeb0" ns2:_="" ns3:_="">
    <xsd:import namespace="c9077d15-72ed-4fec-bcfe-3472729e9195"/>
    <xsd:import namespace="bc24777f-78b6-4f3c-a73a-d5fa08e4d53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77d15-72ed-4fec-bcfe-3472729e9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7fbe3b91-0d7a-4fca-85de-75d49bc052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24777f-78b6-4f3c-a73a-d5fa08e4d53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23888c3-3691-4ee2-9093-74875a1c94d8}" ma:internalName="TaxCatchAll" ma:showField="CatchAllData" ma:web="bc24777f-78b6-4f3c-a73a-d5fa08e4d53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1B9E7B-1F5D-4650-8E1E-7519107C4315}">
  <ds:schemaRefs>
    <ds:schemaRef ds:uri="http://schemas.microsoft.com/sharepoint/v3/contenttype/forms"/>
  </ds:schemaRefs>
</ds:datastoreItem>
</file>

<file path=customXml/itemProps2.xml><?xml version="1.0" encoding="utf-8"?>
<ds:datastoreItem xmlns:ds="http://schemas.openxmlformats.org/officeDocument/2006/customXml" ds:itemID="{A77B781F-CA08-491A-A6F1-F7575EFA3380}">
  <ds:schemaRefs>
    <ds:schemaRef ds:uri="http://schemas.openxmlformats.org/officeDocument/2006/bibliography"/>
  </ds:schemaRefs>
</ds:datastoreItem>
</file>

<file path=customXml/itemProps3.xml><?xml version="1.0" encoding="utf-8"?>
<ds:datastoreItem xmlns:ds="http://schemas.openxmlformats.org/officeDocument/2006/customXml" ds:itemID="{A000BED3-F54C-414D-A2A4-3CB9371644D5}">
  <ds:schemaRefs>
    <ds:schemaRef ds:uri="http://schemas.microsoft.com/office/2006/metadata/properties"/>
    <ds:schemaRef ds:uri="http://schemas.microsoft.com/office/infopath/2007/PartnerControls"/>
    <ds:schemaRef ds:uri="bc24777f-78b6-4f3c-a73a-d5fa08e4d537"/>
    <ds:schemaRef ds:uri="c9077d15-72ed-4fec-bcfe-3472729e9195"/>
  </ds:schemaRefs>
</ds:datastoreItem>
</file>

<file path=customXml/itemProps4.xml><?xml version="1.0" encoding="utf-8"?>
<ds:datastoreItem xmlns:ds="http://schemas.openxmlformats.org/officeDocument/2006/customXml" ds:itemID="{EC7A2E50-6C74-484D-B012-F6A33217E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77d15-72ed-4fec-bcfe-3472729e9195"/>
    <ds:schemaRef ds:uri="bc24777f-78b6-4f3c-a73a-d5fa08e4d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204</Words>
  <Characters>1168</Characters>
  <Application>Microsoft Office Word</Application>
  <DocSecurity>0</DocSecurity>
  <Lines>9</Lines>
  <Paragraphs>2</Paragraphs>
  <ScaleCrop>false</ScaleCrop>
  <Company>SAGW</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Kondratieva</cp:lastModifiedBy>
  <cp:revision>2</cp:revision>
  <dcterms:created xsi:type="dcterms:W3CDTF">2026-09-23T09:28:00Z</dcterms:created>
  <dcterms:modified xsi:type="dcterms:W3CDTF">2026-09-23T09:33:00Z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2025-04-09T16:42:31Z</dcterms:created>
  <dc:creator>René Birrer</dc:creator>
  <dc:description>erstellt durch Vorlagenbauer.ch</dc:description>
  <dc:language>de-CH</dc:language>
  <cp:lastModifiedBy/>
  <dcterms:modified xsi:type="dcterms:W3CDTF">2025-07-17T08:11:22Z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0x0101000E594130A2AF244FBF3F304D904ED593</vt:lpwstr>
  </property>
  <property fmtid="{D5CDD505-2E9C-101B-9397-08002B2CF9AE}" pid="3" name="MediaServiceImageTags">
    <vt:lpwstr/>
  </property>
  <property fmtid="{D5CDD505-2E9C-101B-9397-08002B2CF9AE}" pid="4" name="VorlagenbauerAddin">
    <vt:bool>true</vt:bool>
  </property>
</Properties>
</file>