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58302" w14:textId="77777777" w:rsidR="00AF59F9" w:rsidRPr="004D3C4D" w:rsidRDefault="00000000">
      <w:pPr>
        <w:pStyle w:val="EnvelopeAddress"/>
        <w:ind w:left="5386"/>
        <w:rPr>
          <w:rFonts w:ascii="Helvetica Now Text" w:hAnsi="Helvetica Now Text"/>
        </w:rPr>
      </w:pPr>
      <w:r w:rsidRPr="004D3C4D">
        <w:rPr>
          <w:rFonts w:ascii="Helvetica Now Text" w:hAnsi="Helvetica Now Text"/>
        </w:rPr>
        <w:t>{{</w:t>
      </w:r>
      <w:proofErr w:type="spellStart"/>
      <w:proofErr w:type="gramStart"/>
      <w:r w:rsidRPr="004D3C4D">
        <w:rPr>
          <w:rFonts w:ascii="Helvetica Now Text" w:hAnsi="Helvetica Now Text"/>
        </w:rPr>
        <w:t>identity.address</w:t>
      </w:r>
      <w:proofErr w:type="gramEnd"/>
      <w:r w:rsidRPr="004D3C4D">
        <w:rPr>
          <w:rFonts w:ascii="Helvetica Now Text" w:hAnsi="Helvetica Now Text"/>
        </w:rPr>
        <w:t>_block</w:t>
      </w:r>
      <w:proofErr w:type="spellEnd"/>
      <w:r w:rsidRPr="004D3C4D">
        <w:rPr>
          <w:rFonts w:ascii="Helvetica Now Text" w:hAnsi="Helvetica Now Text"/>
        </w:rPr>
        <w:t>}}</w:t>
      </w:r>
    </w:p>
    <w:p w14:paraId="603FAEE1" w14:textId="77777777" w:rsidR="00AF59F9" w:rsidRPr="004D3C4D" w:rsidRDefault="00AF59F9">
      <w:pPr>
        <w:pStyle w:val="EnvelopeAddress"/>
        <w:rPr>
          <w:rFonts w:ascii="Helvetica Now Text" w:hAnsi="Helvetica Now Text"/>
        </w:rPr>
      </w:pPr>
    </w:p>
    <w:p w14:paraId="0624CEB3" w14:textId="77777777" w:rsidR="00AF59F9" w:rsidRPr="004D3C4D" w:rsidRDefault="00000000">
      <w:pPr>
        <w:pStyle w:val="EnvelopeAddress"/>
        <w:ind w:left="5386"/>
        <w:rPr>
          <w:rFonts w:ascii="Helvetica Now Text" w:hAnsi="Helvetica Now Text"/>
        </w:rPr>
      </w:pPr>
      <w:r w:rsidRPr="004D3C4D">
        <w:rPr>
          <w:rFonts w:ascii="Helvetica Now Text" w:hAnsi="Helvetica Now Text"/>
        </w:rPr>
        <w:t>{{</w:t>
      </w:r>
      <w:proofErr w:type="spellStart"/>
      <w:proofErr w:type="gramStart"/>
      <w:r w:rsidRPr="004D3C4D">
        <w:rPr>
          <w:rFonts w:ascii="Helvetica Now Text" w:hAnsi="Helvetica Now Text"/>
        </w:rPr>
        <w:t>identity.email</w:t>
      </w:r>
      <w:proofErr w:type="spellEnd"/>
      <w:proofErr w:type="gramEnd"/>
      <w:r w:rsidRPr="004D3C4D">
        <w:rPr>
          <w:rFonts w:ascii="Helvetica Now Text" w:hAnsi="Helvetica Now Text"/>
        </w:rPr>
        <w:t>}}</w:t>
      </w:r>
    </w:p>
    <w:p w14:paraId="4D1A5E27" w14:textId="77777777" w:rsidR="00AF59F9" w:rsidRPr="004D3C4D" w:rsidRDefault="00AF59F9">
      <w:pPr>
        <w:pStyle w:val="EnvelopeAddress"/>
        <w:rPr>
          <w:rFonts w:ascii="Helvetica Now Text" w:hAnsi="Helvetica Now Text" w:cs="Arial"/>
          <w:lang w:val="fr-CH" w:eastAsia="ja-JP"/>
        </w:rPr>
      </w:pPr>
    </w:p>
    <w:p w14:paraId="079ACFB2" w14:textId="77777777" w:rsidR="00AF59F9" w:rsidRPr="004D3C4D" w:rsidRDefault="00000000">
      <w:pPr>
        <w:pStyle w:val="Date"/>
        <w:ind w:left="5386"/>
        <w:rPr>
          <w:rFonts w:ascii="Helvetica Now Text" w:hAnsi="Helvetica Now Text"/>
          <w:lang w:val="en-GB"/>
        </w:rPr>
      </w:pPr>
      <w:r w:rsidRPr="004D3C4D">
        <w:rPr>
          <w:rFonts w:ascii="Helvetica Now Text" w:hAnsi="Helvetica Now Text"/>
          <w:lang w:val="en-GB"/>
        </w:rPr>
        <w:t>Bern, {{date}}</w:t>
      </w:r>
    </w:p>
    <w:p w14:paraId="591E84C1" w14:textId="77777777" w:rsidR="00AF59F9" w:rsidRPr="004D3C4D" w:rsidRDefault="00000000">
      <w:pPr>
        <w:spacing w:after="57" w:line="240" w:lineRule="auto"/>
        <w:rPr>
          <w:rFonts w:ascii="Helvetica Now Text" w:hAnsi="Helvetica Now Text"/>
          <w:lang w:val="en-GB"/>
        </w:rPr>
      </w:pPr>
      <w:r w:rsidRPr="004D3C4D">
        <w:rPr>
          <w:rFonts w:ascii="Helvetica Now Text" w:hAnsi="Helvetica Now Text" w:cs="Arial"/>
          <w:b/>
          <w:sz w:val="22"/>
          <w:szCs w:val="22"/>
          <w:lang w:val="en-US" w:eastAsia="ja-JP"/>
        </w:rPr>
        <w:t>Approval of framework credit for the application {{</w:t>
      </w:r>
      <w:proofErr w:type="spellStart"/>
      <w:r w:rsidRPr="004D3C4D">
        <w:rPr>
          <w:rFonts w:ascii="Helvetica Now Text" w:hAnsi="Helvetica Now Text" w:cs="Arial"/>
          <w:b/>
          <w:sz w:val="22"/>
          <w:szCs w:val="22"/>
          <w:lang w:val="en-US" w:eastAsia="ja-JP"/>
        </w:rPr>
        <w:t>dossier_nr</w:t>
      </w:r>
      <w:proofErr w:type="spellEnd"/>
      <w:r w:rsidRPr="004D3C4D">
        <w:rPr>
          <w:rFonts w:ascii="Helvetica Now Text" w:hAnsi="Helvetica Now Text" w:cs="Arial"/>
          <w:b/>
          <w:sz w:val="22"/>
          <w:szCs w:val="22"/>
          <w:lang w:val="en-US" w:eastAsia="ja-JP"/>
        </w:rPr>
        <w:t>}}</w:t>
      </w:r>
    </w:p>
    <w:p w14:paraId="02D7B696" w14:textId="77777777" w:rsidR="00AF59F9" w:rsidRPr="004D3C4D" w:rsidRDefault="00AF59F9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28843D22" w14:textId="77777777" w:rsidR="00AF59F9" w:rsidRPr="004D3C4D" w:rsidRDefault="00AF59F9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742A145F" w14:textId="77777777" w:rsidR="00AF59F9" w:rsidRPr="004D3C4D" w:rsidRDefault="00000000">
      <w:pPr>
        <w:spacing w:after="57" w:line="240" w:lineRule="auto"/>
        <w:rPr>
          <w:rFonts w:ascii="Helvetica Now Text" w:hAnsi="Helvetica Now Text"/>
          <w:lang w:val="en-GB"/>
        </w:rPr>
      </w:pPr>
      <w:r w:rsidRPr="004D3C4D">
        <w:rPr>
          <w:rFonts w:ascii="Helvetica Now Text" w:hAnsi="Helvetica Now Text" w:cs="Arial"/>
          <w:sz w:val="22"/>
          <w:szCs w:val="22"/>
          <w:lang w:val="en-GB" w:eastAsia="ja-JP"/>
        </w:rPr>
        <w:t>{{</w:t>
      </w:r>
      <w:proofErr w:type="spellStart"/>
      <w:proofErr w:type="gramStart"/>
      <w:r w:rsidRPr="004D3C4D">
        <w:rPr>
          <w:rFonts w:ascii="Helvetica Now Text" w:hAnsi="Helvetica Now Text" w:cs="Arial"/>
          <w:sz w:val="22"/>
          <w:szCs w:val="22"/>
          <w:lang w:val="en-GB" w:eastAsia="ja-JP"/>
        </w:rPr>
        <w:t>identity.greeting</w:t>
      </w:r>
      <w:proofErr w:type="gramEnd"/>
      <w:r w:rsidRPr="004D3C4D">
        <w:rPr>
          <w:rFonts w:ascii="Helvetica Now Text" w:hAnsi="Helvetica Now Text" w:cs="Arial"/>
          <w:sz w:val="22"/>
          <w:szCs w:val="22"/>
          <w:lang w:val="en-GB" w:eastAsia="ja-JP"/>
        </w:rPr>
        <w:t>_salutation_and_name</w:t>
      </w:r>
      <w:proofErr w:type="spellEnd"/>
      <w:r w:rsidRPr="004D3C4D">
        <w:rPr>
          <w:rFonts w:ascii="Helvetica Now Text" w:hAnsi="Helvetica Now Text" w:cs="Arial"/>
          <w:sz w:val="22"/>
          <w:szCs w:val="22"/>
          <w:lang w:val="en-GB" w:eastAsia="ja-JP"/>
        </w:rPr>
        <w:t>}}</w:t>
      </w:r>
    </w:p>
    <w:p w14:paraId="0D5C7B3F" w14:textId="77777777" w:rsidR="00AF59F9" w:rsidRPr="004D3C4D" w:rsidRDefault="00AF59F9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2FF0E798" w14:textId="77777777" w:rsidR="00AF59F9" w:rsidRPr="004D3C4D" w:rsidRDefault="00000000">
      <w:pPr>
        <w:spacing w:after="57" w:line="240" w:lineRule="auto"/>
        <w:rPr>
          <w:rFonts w:ascii="Helvetica Now Text" w:hAnsi="Helvetica Now Text"/>
          <w:lang w:val="en-GB"/>
        </w:rPr>
      </w:pPr>
      <w:r w:rsidRPr="004D3C4D">
        <w:rPr>
          <w:rFonts w:ascii="Helvetica Now Text" w:hAnsi="Helvetica Now Text" w:cs="Arial"/>
          <w:sz w:val="22"/>
          <w:szCs w:val="22"/>
          <w:lang w:val="en-US" w:eastAsia="ja-JP"/>
        </w:rPr>
        <w:t xml:space="preserve">We are pleased to inform you that the Swiss Academy of Social Sciences and Humanities (SASH) has granted </w:t>
      </w:r>
      <w:r w:rsidRPr="004D3C4D">
        <w:rPr>
          <w:rFonts w:ascii="Helvetica Now Text" w:hAnsi="Helvetica Now Text" w:cs="Arial"/>
          <w:b/>
          <w:bCs/>
          <w:sz w:val="22"/>
          <w:szCs w:val="22"/>
          <w:lang w:val="en-US" w:eastAsia="ja-JP"/>
        </w:rPr>
        <w:t>a contribution of {</w:t>
      </w:r>
      <w:r w:rsidRPr="004D3C4D">
        <w:rPr>
          <w:rFonts w:ascii="Helvetica Now Text" w:hAnsi="Helvetica Now Text" w:cs="Arial"/>
          <w:b/>
          <w:bCs/>
          <w:sz w:val="22"/>
          <w:szCs w:val="22"/>
          <w:lang w:val="en-GB" w:eastAsia="ja-JP"/>
        </w:rPr>
        <w:t>{</w:t>
      </w:r>
      <w:proofErr w:type="spellStart"/>
      <w:r w:rsidRPr="004D3C4D">
        <w:rPr>
          <w:rFonts w:ascii="Helvetica Now Text" w:hAnsi="Helvetica Now Text" w:cs="Arial"/>
          <w:b/>
          <w:bCs/>
          <w:sz w:val="22"/>
          <w:szCs w:val="22"/>
          <w:lang w:val="en-GB" w:eastAsia="ja-JP"/>
        </w:rPr>
        <w:t>rahmenkredit</w:t>
      </w:r>
      <w:proofErr w:type="spellEnd"/>
      <w:r w:rsidRPr="004D3C4D">
        <w:rPr>
          <w:rFonts w:ascii="Helvetica Now Text" w:hAnsi="Helvetica Now Text" w:cs="Arial"/>
          <w:b/>
          <w:bCs/>
          <w:sz w:val="22"/>
          <w:szCs w:val="22"/>
          <w:lang w:val="en-GB" w:eastAsia="ja-JP"/>
        </w:rPr>
        <w:t>}}</w:t>
      </w:r>
      <w:r w:rsidRPr="004D3C4D">
        <w:rPr>
          <w:rFonts w:ascii="Helvetica Now Text" w:hAnsi="Helvetica Now Text" w:cs="Arial"/>
          <w:sz w:val="22"/>
          <w:szCs w:val="22"/>
          <w:lang w:val="en-US" w:eastAsia="ja-JP"/>
        </w:rPr>
        <w:t xml:space="preserve"> for the above-mentioned application.</w:t>
      </w:r>
    </w:p>
    <w:p w14:paraId="47F1858A" w14:textId="77777777" w:rsidR="00AF59F9" w:rsidRPr="004D3C4D" w:rsidRDefault="00AF59F9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179CD860" w14:textId="11E47FD0" w:rsidR="00AF59F9" w:rsidRPr="004D3C4D" w:rsidRDefault="00000000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  <w:r w:rsidRPr="004D3C4D">
        <w:rPr>
          <w:rFonts w:ascii="Helvetica Now Text" w:hAnsi="Helvetica Now Text" w:cs="Arial"/>
          <w:sz w:val="22"/>
          <w:szCs w:val="22"/>
          <w:lang w:val="en-US" w:eastAsia="ja-JP"/>
        </w:rPr>
        <w:t xml:space="preserve">The amount constitutes a framework credit and will be due for payment upon submission of a financial statement and supporting documents. Please be advised that only eligible costs can be covered. Further information can be found in our regulations at: </w:t>
      </w:r>
      <w:hyperlink r:id="rId11" w:history="1">
        <w:r w:rsidR="004D3C4D" w:rsidRPr="004D3C4D">
          <w:rPr>
            <w:rStyle w:val="Hyperlink"/>
            <w:rFonts w:ascii="Helvetica Now Text" w:hAnsi="Helvetica Now Text" w:cs="Arial"/>
            <w:color w:val="00B050"/>
            <w:sz w:val="22"/>
            <w:szCs w:val="22"/>
            <w:lang w:val="en-US" w:eastAsia="ja-JP"/>
          </w:rPr>
          <w:t>https://www.sagw.ch/en/funding</w:t>
        </w:r>
      </w:hyperlink>
      <w:r w:rsidR="004D3C4D">
        <w:rPr>
          <w:rFonts w:ascii="Helvetica Now Text" w:hAnsi="Helvetica Now Text" w:cs="Arial"/>
          <w:sz w:val="22"/>
          <w:szCs w:val="22"/>
          <w:lang w:val="en-US" w:eastAsia="ja-JP"/>
        </w:rPr>
        <w:t xml:space="preserve">. </w:t>
      </w:r>
    </w:p>
    <w:p w14:paraId="3C987EEB" w14:textId="77777777" w:rsidR="00AF59F9" w:rsidRPr="004D3C4D" w:rsidRDefault="00AF59F9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463CE209" w14:textId="1902E482" w:rsidR="00AF59F9" w:rsidRPr="004D3C4D" w:rsidRDefault="00000000">
      <w:pPr>
        <w:spacing w:after="57" w:line="240" w:lineRule="auto"/>
        <w:rPr>
          <w:rFonts w:ascii="Helvetica Now Text" w:hAnsi="Helvetica Now Text"/>
          <w:lang w:val="en-GB"/>
        </w:rPr>
      </w:pPr>
      <w:r w:rsidRPr="004D3C4D">
        <w:rPr>
          <w:rFonts w:ascii="Helvetica Now Text" w:hAnsi="Helvetica Now Text" w:cs="Arial"/>
          <w:sz w:val="22"/>
          <w:szCs w:val="22"/>
          <w:lang w:val="en-US" w:eastAsia="ja-JP"/>
        </w:rPr>
        <w:t xml:space="preserve">Support from the SASH must be clearly indicated. A logo with the text «supported by the Swiss Academy of Social Sciences and Humanities» can be found on our homepage at </w:t>
      </w:r>
      <w:hyperlink r:id="rId12" w:history="1">
        <w:r w:rsidR="004D3C4D" w:rsidRPr="004D3C4D">
          <w:rPr>
            <w:rStyle w:val="Hyperlink"/>
            <w:rFonts w:ascii="Helvetica Now Text" w:hAnsi="Helvetica Now Text" w:cs="Arial"/>
            <w:color w:val="00B050"/>
            <w:sz w:val="22"/>
            <w:szCs w:val="22"/>
            <w:lang w:val="en-US" w:eastAsia="ja-JP"/>
          </w:rPr>
          <w:t>https://brandguidelines.sagw.ch</w:t>
        </w:r>
      </w:hyperlink>
      <w:r w:rsidRPr="004D3C4D">
        <w:rPr>
          <w:rFonts w:ascii="Helvetica Now Text" w:hAnsi="Helvetica Now Text" w:cs="Arial"/>
          <w:sz w:val="22"/>
          <w:szCs w:val="22"/>
          <w:lang w:val="en-US" w:eastAsia="ja-JP"/>
        </w:rPr>
        <w:t>. For printed publications, please send us a voucher copy together with the invoice.</w:t>
      </w:r>
      <w:r w:rsidR="004D3C4D">
        <w:rPr>
          <w:rFonts w:ascii="Helvetica Now Text" w:hAnsi="Helvetica Now Text" w:cs="Arial"/>
          <w:sz w:val="22"/>
          <w:szCs w:val="22"/>
          <w:lang w:val="en-US" w:eastAsia="ja-JP"/>
        </w:rPr>
        <w:t xml:space="preserve"> </w:t>
      </w:r>
    </w:p>
    <w:p w14:paraId="28B8416C" w14:textId="77777777" w:rsidR="00AF59F9" w:rsidRPr="004D3C4D" w:rsidRDefault="00AF59F9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40723CEA" w14:textId="77777777" w:rsidR="00AF59F9" w:rsidRPr="004D3C4D" w:rsidRDefault="00AF59F9" w:rsidP="004D3C4D">
      <w:pPr>
        <w:spacing w:after="57" w:line="240" w:lineRule="auto"/>
        <w:rPr>
          <w:rFonts w:ascii="Helvetica Now Text" w:hAnsi="Helvetica Now Text" w:cs="Arial"/>
          <w:sz w:val="22"/>
          <w:szCs w:val="22"/>
          <w:lang w:val="en-US" w:eastAsia="ja-JP"/>
        </w:rPr>
      </w:pPr>
    </w:p>
    <w:p w14:paraId="7997BD83" w14:textId="77777777" w:rsidR="00AF59F9" w:rsidRPr="004D3C4D" w:rsidRDefault="00000000" w:rsidP="004D3C4D">
      <w:pPr>
        <w:spacing w:after="57" w:line="240" w:lineRule="auto"/>
        <w:ind w:left="5529"/>
        <w:jc w:val="right"/>
        <w:rPr>
          <w:rFonts w:ascii="Helvetica Now Text" w:hAnsi="Helvetica Now Text"/>
        </w:rPr>
      </w:pPr>
      <w:r w:rsidRPr="004D3C4D">
        <w:rPr>
          <w:rFonts w:ascii="Helvetica Now Text" w:hAnsi="Helvetica Now Text" w:cs="Arial"/>
          <w:sz w:val="22"/>
          <w:szCs w:val="22"/>
          <w:lang w:eastAsia="ja-JP"/>
        </w:rPr>
        <w:t xml:space="preserve">Kind </w:t>
      </w:r>
      <w:proofErr w:type="spellStart"/>
      <w:r w:rsidRPr="004D3C4D">
        <w:rPr>
          <w:rFonts w:ascii="Helvetica Now Text" w:hAnsi="Helvetica Now Text" w:cs="Arial"/>
          <w:sz w:val="22"/>
          <w:szCs w:val="22"/>
          <w:lang w:eastAsia="ja-JP"/>
        </w:rPr>
        <w:t>regards</w:t>
      </w:r>
      <w:proofErr w:type="spellEnd"/>
      <w:r w:rsidRPr="004D3C4D">
        <w:rPr>
          <w:rFonts w:ascii="Helvetica Now Text" w:hAnsi="Helvetica Now Text" w:cs="Arial"/>
          <w:sz w:val="22"/>
          <w:szCs w:val="22"/>
          <w:lang w:eastAsia="ja-JP"/>
        </w:rPr>
        <w:t>,</w:t>
      </w:r>
    </w:p>
    <w:p w14:paraId="4D4E48FE" w14:textId="77777777" w:rsidR="00AF59F9" w:rsidRPr="004D3C4D" w:rsidRDefault="00000000" w:rsidP="004D3C4D">
      <w:pPr>
        <w:spacing w:after="57" w:line="240" w:lineRule="auto"/>
        <w:ind w:left="5529"/>
        <w:jc w:val="right"/>
        <w:rPr>
          <w:rFonts w:ascii="Helvetica Now Text" w:hAnsi="Helvetica Now Text"/>
        </w:rPr>
      </w:pPr>
      <w:proofErr w:type="gramStart"/>
      <w:r w:rsidRPr="004D3C4D">
        <w:rPr>
          <w:rFonts w:ascii="Helvetica Now Text" w:hAnsi="Helvetica Now Text" w:cs="Arial"/>
          <w:sz w:val="22"/>
          <w:szCs w:val="22"/>
          <w:lang w:eastAsia="ja-JP"/>
        </w:rPr>
        <w:t>SASH Team</w:t>
      </w:r>
      <w:proofErr w:type="gramEnd"/>
    </w:p>
    <w:sectPr w:rsidR="00AF59F9" w:rsidRPr="004D3C4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3062" w:right="1418" w:bottom="1418" w:left="1418" w:header="794" w:footer="692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602534" w14:textId="77777777" w:rsidR="00D912E2" w:rsidRDefault="00D912E2">
      <w:pPr>
        <w:spacing w:line="240" w:lineRule="auto"/>
      </w:pPr>
      <w:r>
        <w:separator/>
      </w:r>
    </w:p>
  </w:endnote>
  <w:endnote w:type="continuationSeparator" w:id="0">
    <w:p w14:paraId="7BF0F70D" w14:textId="77777777" w:rsidR="00D912E2" w:rsidRDefault="00D912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Com 55 Roman"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HelveticaNowDisplay Regular">
    <w:panose1 w:val="020B0504030202020204"/>
    <w:charset w:val="4D"/>
    <w:family w:val="swiss"/>
    <w:notTrueType/>
    <w:pitch w:val="variable"/>
    <w:sig w:usb0="A000006F" w:usb1="0000847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owDisplay Bold">
    <w:altName w:val="Arial"/>
    <w:panose1 w:val="020B0604020202020204"/>
    <w:charset w:val="00"/>
    <w:family w:val="swiss"/>
    <w:notTrueType/>
    <w:pitch w:val="variable"/>
    <w:sig w:usb0="A00000FF" w:usb1="5000A47B" w:usb2="00000008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NotoSans NF">
    <w:panose1 w:val="020B0604020202020204"/>
    <w:charset w:val="00"/>
    <w:family w:val="roman"/>
    <w:notTrueType/>
    <w:pitch w:val="default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ow Text">
    <w:panose1 w:val="020B0504030202020204"/>
    <w:charset w:val="4D"/>
    <w:family w:val="swiss"/>
    <w:notTrueType/>
    <w:pitch w:val="variable"/>
    <w:sig w:usb0="A000006F" w:usb1="00008471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831B04" w14:textId="77777777" w:rsidR="00AF59F9" w:rsidRDefault="00AF59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1D94C2" w14:textId="77777777" w:rsidR="00AF59F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1760" distR="114300" simplePos="0" relativeHeight="7" behindDoc="1" locked="0" layoutInCell="0" allowOverlap="1" wp14:anchorId="48483FA3" wp14:editId="26E2702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96035" cy="575945"/>
              <wp:effectExtent l="0" t="0" r="0" b="0"/>
              <wp:wrapSquare wrapText="bothSides"/>
              <wp:docPr id="2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6000" cy="57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24A5436" w14:textId="77777777" w:rsidR="00AF59F9" w:rsidRDefault="00000000">
                          <w:pPr>
                            <w:pStyle w:val="Seitenzahlen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">
                            <w:r>
                              <w:t>1</w:t>
                            </w:r>
                          </w:fldSimple>
                        </w:p>
                      </w:txbxContent>
                    </wps:txbx>
                    <wps:bodyPr lIns="0" tIns="0" rIns="899640" bIns="43956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feld 6" path="m0,0l-2147483645,0l-2147483645,-2147483646l0,-2147483646xe" stroked="f" o:allowincell="f" style="position:absolute;margin-left:0pt;margin-top:0pt;width:102pt;height:45.3pt;mso-wrap-style:square;v-text-anchor:bottom;mso-position-horizontal:right;mso-position-horizontal-relative:page;mso-position-vertical:bottom;mso-position-vertical-relative:page" wp14:anchorId="48483FA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Seitenzahlen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/>
                      <w:t xml:space="preserve">/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7CF27" w14:textId="77777777" w:rsidR="00AF59F9" w:rsidRDefault="00000000">
    <w:pPr>
      <w:pStyle w:val="Footer"/>
      <w:rPr>
        <w:color w:val="FFFFFF" w:themeColor="background1"/>
        <w14:textFill>
          <w14:solidFill>
            <w14:schemeClr w14:val="bg1">
              <w14:alpha w14:val="20000"/>
            </w14:schemeClr>
          </w14:solidFill>
        </w14:textFill>
      </w:rPr>
    </w:pPr>
    <w:r>
      <w:rPr>
        <w:noProof/>
        <w:color w:val="FFFFFF" w:themeColor="background1"/>
        <w14:textFill>
          <w14:solidFill>
            <w14:schemeClr w14:val="bg1">
              <w14:alpha w14:val="20000"/>
            </w14:schemeClr>
          </w14:solidFill>
        </w14:textFill>
      </w:rPr>
      <mc:AlternateContent>
        <mc:Choice Requires="wps">
          <w:drawing>
            <wp:anchor distT="45720" distB="45720" distL="0" distR="120650" simplePos="0" relativeHeight="3" behindDoc="1" locked="0" layoutInCell="0" allowOverlap="1" wp14:anchorId="6204D496" wp14:editId="2E79DAA3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1080135" cy="819150"/>
              <wp:effectExtent l="0" t="0" r="0" b="0"/>
              <wp:wrapSquare wrapText="bothSides"/>
              <wp:docPr id="3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00" cy="819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4674C1F" w14:textId="77777777" w:rsidR="00AF59F9" w:rsidRDefault="00000000">
                          <w:pPr>
                            <w:pStyle w:val="Footer"/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Haus der Akademien</w:t>
                          </w:r>
                        </w:p>
                        <w:p w14:paraId="09DFF710" w14:textId="77777777" w:rsidR="00AF59F9" w:rsidRDefault="00000000">
                          <w:pPr>
                            <w:pStyle w:val="Footer"/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proofErr w:type="spellStart"/>
                          <w:r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Laupenstrasse</w:t>
                          </w:r>
                          <w:proofErr w:type="spellEnd"/>
                          <w:r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 xml:space="preserve"> 7</w:t>
                          </w:r>
                        </w:p>
                        <w:p w14:paraId="7015E452" w14:textId="77777777" w:rsidR="00AF59F9" w:rsidRDefault="00000000">
                          <w:pPr>
                            <w:pStyle w:val="Footer"/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elvetica" w:hAnsi="Helvetica"/>
                              <w:color w:val="1E3241" w:themeColor="accent1"/>
                              <w14:textFill>
                                <w14:solidFill>
                                  <w14:schemeClr w14:val="accent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Postfach∙3001 Bern</w:t>
                          </w:r>
                        </w:p>
                      </w:txbxContent>
                    </wps:txbx>
                    <wps:bodyPr lIns="0" tIns="0" rIns="0" bIns="439560"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 xmlns:pic="http://schemas.openxmlformats.org/drawingml/2006/picture">
          <w:pict>
            <v:rect id="shape_0" ID="Textfeld 2" path="m0,0l-2147483645,0l-2147483645,-2147483646l0,-2147483646xe" stroked="f" o:allowincell="f" style="position:absolute;margin-left:-0.05pt;margin-top:773.75pt;width:85pt;height:64.45pt;mso-wrap-style:square;v-text-anchor:top;mso-position-horizontal:left;mso-position-horizontal-relative:margin;mso-position-vertical:bottom;mso-position-vertical-relative:page" wp14:anchorId="6204D496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ooter"/>
                      <w:rPr>
                        <w:rFonts w:ascii="Helvetica" w:hAnsi="Helvetica"/>
                        <w:color w:themeColor="accent1" w:val="1E3241"/>
                      </w:rPr>
                    </w:pPr>
                    <w:r>
                      <w:rPr>
                        <w:rFonts w:ascii="Helvetica" w:hAnsi="Helvetica"/>
                        <w:color w:themeColor="accent1" w:val="1E3241"/>
                      </w:rPr>
                      <w:t>Haus der Akademien</w:t>
                    </w:r>
                  </w:p>
                  <w:p>
                    <w:pPr>
                      <w:pStyle w:val="Footer"/>
                      <w:rPr>
                        <w:rFonts w:ascii="Helvetica" w:hAnsi="Helvetica"/>
                        <w:color w:themeColor="accent1" w:val="1E3241"/>
                      </w:rPr>
                    </w:pPr>
                    <w:r>
                      <w:rPr>
                        <w:rFonts w:ascii="Helvetica" w:hAnsi="Helvetica"/>
                        <w:color w:themeColor="accent1" w:val="1E3241"/>
                      </w:rPr>
                      <w:t>Laupenstrasse 7</w:t>
                    </w:r>
                  </w:p>
                  <w:p>
                    <w:pPr>
                      <w:pStyle w:val="Footer"/>
                      <w:rPr>
                        <w:rFonts w:ascii="Helvetica" w:hAnsi="Helvetica"/>
                        <w:color w:themeColor="accent1" w:val="1E3241"/>
                      </w:rPr>
                    </w:pPr>
                    <w:r>
                      <w:rPr>
                        <w:rFonts w:ascii="Helvetica" w:hAnsi="Helvetica"/>
                        <w:color w:themeColor="accent1" w:val="1E3241"/>
                      </w:rPr>
                      <w:t>Postfach∙3001 Bern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color w:val="FFFFFF" w:themeColor="background1"/>
        <w14:textFill>
          <w14:solidFill>
            <w14:schemeClr w14:val="bg1">
              <w14:alpha w14:val="20000"/>
            </w14:schemeClr>
          </w14:solidFill>
        </w14:textFill>
      </w:rPr>
      <mc:AlternateContent>
        <mc:Choice Requires="wps">
          <w:drawing>
            <wp:anchor distT="45720" distB="45720" distL="111760" distR="114300" simplePos="0" relativeHeight="5" behindDoc="1" locked="0" layoutInCell="0" allowOverlap="1" wp14:anchorId="4013AA54" wp14:editId="13C5775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728595" cy="819150"/>
              <wp:effectExtent l="0" t="0" r="0" b="0"/>
              <wp:wrapSquare wrapText="bothSides"/>
              <wp:docPr id="4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8440" cy="819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8C56193" w14:textId="77777777" w:rsidR="00AF59F9" w:rsidRDefault="00000000">
                          <w:pPr>
                            <w:pStyle w:val="Footer"/>
                            <w:rPr>
                              <w:rFonts w:ascii="Helvetica" w:hAnsi="Helvetica"/>
                            </w:rPr>
                          </w:pPr>
                          <w:r>
                            <w:rPr>
                              <w:rFonts w:ascii="Helvetica" w:hAnsi="Helvetica"/>
                            </w:rPr>
                            <w:t>+41 31 306 92 50</w:t>
                          </w:r>
                        </w:p>
                        <w:p w14:paraId="473D3C70" w14:textId="77777777" w:rsidR="00AF59F9" w:rsidRDefault="00000000">
                          <w:pPr>
                            <w:pStyle w:val="Footer"/>
                            <w:rPr>
                              <w:rFonts w:ascii="Helvetica" w:hAnsi="Helvetica"/>
                            </w:rPr>
                          </w:pPr>
                          <w:r>
                            <w:rPr>
                              <w:rFonts w:ascii="Helvetica" w:hAnsi="Helvetica"/>
                            </w:rPr>
                            <w:t>sagw@sagw.ch</w:t>
                          </w:r>
                        </w:p>
                        <w:p w14:paraId="13446E14" w14:textId="77777777" w:rsidR="00AF59F9" w:rsidRDefault="00000000">
                          <w:pPr>
                            <w:pStyle w:val="Footer"/>
                            <w:rPr>
                              <w:rFonts w:ascii="Helvetica" w:hAnsi="Helvetica"/>
                            </w:rPr>
                          </w:pPr>
                          <w:r>
                            <w:rPr>
                              <w:rFonts w:ascii="Helvetica" w:hAnsi="Helvetica"/>
                            </w:rPr>
                            <w:t>sagw.ch</w:t>
                          </w:r>
                        </w:p>
                      </w:txbxContent>
                    </wps:txbx>
                    <wps:bodyPr lIns="0" tIns="0" rIns="0" bIns="439560"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 xmlns:pic="http://schemas.openxmlformats.org/drawingml/2006/picture">
          <w:pict>
            <v:rect id="shape_0" ID="Textfeld 2" path="m0,0l-2147483645,0l-2147483645,-2147483646l0,-2147483646xe" stroked="f" o:allowincell="f" style="position:absolute;margin-left:371.35pt;margin-top:773.75pt;width:214.8pt;height:64.45pt;mso-wrap-style:square;v-text-anchor:top;mso-position-horizontal:right;mso-position-horizontal-relative:page;mso-position-vertical:bottom;mso-position-vertical-relative:page" wp14:anchorId="4013AA54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ooter"/>
                      <w:rPr>
                        <w:rFonts w:ascii="Helvetica" w:hAnsi="Helvetica"/>
                      </w:rPr>
                    </w:pPr>
                    <w:r>
                      <w:rPr>
                        <w:rFonts w:ascii="Helvetica" w:hAnsi="Helvetica"/>
                      </w:rPr>
                      <w:t>+41 31 306 92 50</w:t>
                    </w:r>
                  </w:p>
                  <w:p>
                    <w:pPr>
                      <w:pStyle w:val="Footer"/>
                      <w:rPr>
                        <w:rFonts w:ascii="Helvetica" w:hAnsi="Helvetica"/>
                      </w:rPr>
                    </w:pPr>
                    <w:r>
                      <w:rPr>
                        <w:rFonts w:ascii="Helvetica" w:hAnsi="Helvetica"/>
                      </w:rPr>
                      <w:t>sagw</w:t>
                    </w:r>
                    <w:r>
                      <w:rPr>
                        <w:rFonts w:ascii="Helvetica" w:hAnsi="Helvetica"/>
                      </w:rPr>
                      <w:t>@sagw.ch</w:t>
                    </w:r>
                  </w:p>
                  <w:p>
                    <w:pPr>
                      <w:pStyle w:val="Footer"/>
                      <w:rPr>
                        <w:rFonts w:ascii="Helvetica" w:hAnsi="Helvetica"/>
                      </w:rPr>
                    </w:pPr>
                    <w:r>
                      <w:rPr>
                        <w:rFonts w:ascii="Helvetica" w:hAnsi="Helvetica"/>
                      </w:rPr>
                      <w:t>sagw.ch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0924C6" w14:textId="77777777" w:rsidR="00D912E2" w:rsidRDefault="00D912E2">
      <w:pPr>
        <w:spacing w:line="240" w:lineRule="auto"/>
      </w:pPr>
      <w:r>
        <w:separator/>
      </w:r>
    </w:p>
  </w:footnote>
  <w:footnote w:type="continuationSeparator" w:id="0">
    <w:p w14:paraId="797E2A5E" w14:textId="77777777" w:rsidR="00D912E2" w:rsidRDefault="00D912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521D6D" w14:textId="77777777" w:rsidR="00AF59F9" w:rsidRDefault="00AF5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45AA57" w14:textId="77777777" w:rsidR="00AF59F9" w:rsidRDefault="00AF59F9">
    <w:pPr>
      <w:pStyle w:val="Header"/>
    </w:pPr>
  </w:p>
  <w:p w14:paraId="5FA4B208" w14:textId="77777777" w:rsidR="00AF59F9" w:rsidRDefault="00AF59F9">
    <w:pPr>
      <w:pStyle w:val="Header"/>
      <w:jc w:val="right"/>
      <w:rPr>
        <w:color w:val="FFFFFF" w:themeColor="background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2BEA53" w14:textId="77777777" w:rsidR="00AF59F9" w:rsidRDefault="00000000">
    <w:pPr>
      <w:pStyle w:val="Header"/>
      <w:jc w:val="right"/>
    </w:pPr>
    <w:r>
      <w:rPr>
        <w:noProof/>
      </w:rPr>
      <w:drawing>
        <wp:anchor distT="0" distB="0" distL="0" distR="0" simplePos="0" relativeHeight="2" behindDoc="1" locked="0" layoutInCell="0" allowOverlap="1" wp14:anchorId="57F47622" wp14:editId="5864CF84">
          <wp:simplePos x="0" y="0"/>
          <wp:positionH relativeFrom="margin">
            <wp:align>left</wp:align>
          </wp:positionH>
          <wp:positionV relativeFrom="page">
            <wp:posOffset>543560</wp:posOffset>
          </wp:positionV>
          <wp:extent cx="1670685" cy="363855"/>
          <wp:effectExtent l="0" t="0" r="0" b="0"/>
          <wp:wrapNone/>
          <wp:docPr id="1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63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641F9"/>
    <w:multiLevelType w:val="multilevel"/>
    <w:tmpl w:val="3A72BADC"/>
    <w:lvl w:ilvl="0">
      <w:start w:val="1"/>
      <w:numFmt w:val="bullet"/>
      <w:pStyle w:val="ListBullet"/>
      <w:lvlText w:val=""/>
      <w:lvlJc w:val="left"/>
      <w:pPr>
        <w:tabs>
          <w:tab w:val="num" w:pos="0"/>
        </w:tabs>
        <w:ind w:left="284" w:hanging="284"/>
      </w:pPr>
      <w:rPr>
        <w:rFonts w:ascii="Wingdings" w:hAnsi="Wingdings" w:cs="Wingdings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0"/>
        </w:tabs>
        <w:ind w:left="567" w:hanging="283"/>
      </w:pPr>
      <w:rPr>
        <w:rFonts w:ascii="HelveticaNeueLT Com 55 Roman" w:hAnsi="HelveticaNeueLT Com 55 Roman" w:cs="HelveticaNeueLT Com 55 Roman" w:hint="default"/>
      </w:rPr>
    </w:lvl>
    <w:lvl w:ilvl="2">
      <w:start w:val="1"/>
      <w:numFmt w:val="bullet"/>
      <w:pStyle w:val="ListBullet3"/>
      <w:lvlText w:val="–"/>
      <w:lvlJc w:val="left"/>
      <w:pPr>
        <w:tabs>
          <w:tab w:val="num" w:pos="0"/>
        </w:tabs>
        <w:ind w:left="851" w:hanging="284"/>
      </w:pPr>
      <w:rPr>
        <w:rFonts w:ascii="HelveticaNeueLT Com 55 Roman" w:hAnsi="HelveticaNeueLT Com 55 Roman" w:cs="HelveticaNeueLT Com 55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4059524A"/>
    <w:multiLevelType w:val="multilevel"/>
    <w:tmpl w:val="6B9CCA20"/>
    <w:lvl w:ilvl="0">
      <w:start w:val="1"/>
      <w:numFmt w:val="bullet"/>
      <w:pStyle w:val="Aufzhlung1"/>
      <w:lvlText w:val="‒"/>
      <w:lvlJc w:val="left"/>
      <w:pPr>
        <w:tabs>
          <w:tab w:val="num" w:pos="0"/>
        </w:tabs>
        <w:ind w:left="284" w:hanging="284"/>
      </w:pPr>
      <w:rPr>
        <w:rFonts w:asciiTheme="minorHAnsi" w:hAnsiTheme="minorHAnsi" w:cs="HelveticaNowDisplay Regular" w:hint="default"/>
      </w:rPr>
    </w:lvl>
    <w:lvl w:ilvl="1">
      <w:start w:val="1"/>
      <w:numFmt w:val="bullet"/>
      <w:lvlText w:val="‒"/>
      <w:lvlJc w:val="left"/>
      <w:pPr>
        <w:tabs>
          <w:tab w:val="num" w:pos="0"/>
        </w:tabs>
        <w:ind w:left="567" w:hanging="283"/>
      </w:pPr>
      <w:rPr>
        <w:rFonts w:asciiTheme="minorHAnsi" w:hAnsiTheme="minorHAnsi" w:cs="HelveticaNowDisplay Regular" w:hint="default"/>
      </w:rPr>
    </w:lvl>
    <w:lvl w:ilvl="2">
      <w:start w:val="1"/>
      <w:numFmt w:val="bullet"/>
      <w:lvlText w:val="‒"/>
      <w:lvlJc w:val="left"/>
      <w:pPr>
        <w:tabs>
          <w:tab w:val="num" w:pos="0"/>
        </w:tabs>
        <w:ind w:left="851" w:hanging="284"/>
      </w:pPr>
      <w:rPr>
        <w:rFonts w:asciiTheme="minorHAnsi" w:hAnsiTheme="minorHAnsi" w:cs="HelveticaNowDisplay Regular" w:hint="default"/>
      </w:rPr>
    </w:lvl>
    <w:lvl w:ilvl="3">
      <w:start w:val="1"/>
      <w:numFmt w:val="bullet"/>
      <w:lvlText w:val="̶"/>
      <w:lvlJc w:val="left"/>
      <w:pPr>
        <w:tabs>
          <w:tab w:val="num" w:pos="0"/>
        </w:tabs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̶"/>
      <w:lvlJc w:val="left"/>
      <w:pPr>
        <w:tabs>
          <w:tab w:val="num" w:pos="0"/>
        </w:tabs>
        <w:ind w:left="1418" w:hanging="284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̶"/>
      <w:lvlJc w:val="left"/>
      <w:pPr>
        <w:tabs>
          <w:tab w:val="num" w:pos="0"/>
        </w:tabs>
        <w:ind w:left="1701" w:hanging="283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̶"/>
      <w:lvlJc w:val="left"/>
      <w:pPr>
        <w:tabs>
          <w:tab w:val="num" w:pos="0"/>
        </w:tabs>
        <w:ind w:left="1985" w:hanging="284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̶"/>
      <w:lvlJc w:val="left"/>
      <w:pPr>
        <w:tabs>
          <w:tab w:val="num" w:pos="0"/>
        </w:tabs>
        <w:ind w:left="2268" w:hanging="283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̶"/>
      <w:lvlJc w:val="left"/>
      <w:pPr>
        <w:tabs>
          <w:tab w:val="num" w:pos="0"/>
        </w:tabs>
        <w:ind w:left="2552" w:hanging="284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71B0A06"/>
    <w:multiLevelType w:val="multilevel"/>
    <w:tmpl w:val="75301318"/>
    <w:lvl w:ilvl="0">
      <w:start w:val="1"/>
      <w:numFmt w:val="bullet"/>
      <w:pStyle w:val="ListParagraph"/>
      <w:lvlText w:val="✔"/>
      <w:lvlJc w:val="left"/>
      <w:pPr>
        <w:tabs>
          <w:tab w:val="num" w:pos="0"/>
        </w:tabs>
        <w:ind w:left="284" w:hanging="284"/>
      </w:pPr>
      <w:rPr>
        <w:rFonts w:ascii="Segoe UI Symbol" w:hAnsi="Segoe UI Symbol" w:cs="Segoe UI Symbol" w:hint="default"/>
      </w:rPr>
    </w:lvl>
    <w:lvl w:ilvl="1">
      <w:start w:val="1"/>
      <w:numFmt w:val="bullet"/>
      <w:lvlText w:val="‒"/>
      <w:lvlJc w:val="left"/>
      <w:pPr>
        <w:tabs>
          <w:tab w:val="num" w:pos="0"/>
        </w:tabs>
        <w:ind w:left="567" w:hanging="283"/>
      </w:pPr>
      <w:rPr>
        <w:rFonts w:ascii="Arial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91269D9"/>
    <w:multiLevelType w:val="multilevel"/>
    <w:tmpl w:val="F2E62B14"/>
    <w:lvl w:ilvl="0">
      <w:start w:val="1"/>
      <w:numFmt w:val="decimal"/>
      <w:pStyle w:val="berschrift1nummeriert"/>
      <w:lvlText w:val="%1.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pStyle w:val="berschrift2nummeriert"/>
      <w:lvlText w:val="%1.%2"/>
      <w:lvlJc w:val="left"/>
      <w:pPr>
        <w:tabs>
          <w:tab w:val="num" w:pos="0"/>
        </w:tabs>
        <w:ind w:left="425" w:hanging="425"/>
      </w:pPr>
    </w:lvl>
    <w:lvl w:ilvl="2">
      <w:start w:val="1"/>
      <w:numFmt w:val="decimal"/>
      <w:pStyle w:val="berschrift3nummeriert"/>
      <w:lvlText w:val="%1.%2.%3"/>
      <w:lvlJc w:val="left"/>
      <w:pPr>
        <w:tabs>
          <w:tab w:val="num" w:pos="0"/>
        </w:tabs>
        <w:ind w:left="567" w:hanging="567"/>
      </w:pPr>
    </w:lvl>
    <w:lvl w:ilvl="3">
      <w:start w:val="1"/>
      <w:numFmt w:val="decimal"/>
      <w:pStyle w:val="berschrift4nummeriert"/>
      <w:lvlText w:val="%1.%2.%3.%4"/>
      <w:lvlJc w:val="left"/>
      <w:pPr>
        <w:tabs>
          <w:tab w:val="num" w:pos="0"/>
        </w:tabs>
        <w:ind w:left="851" w:hanging="851"/>
      </w:pPr>
    </w:lvl>
    <w:lvl w:ilvl="4">
      <w:start w:val="1"/>
      <w:numFmt w:val="none"/>
      <w:pStyle w:val="Nummerierungs-Aussteiger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Nummerierung1"/>
      <w:lvlText w:val="%6."/>
      <w:lvlJc w:val="left"/>
      <w:pPr>
        <w:tabs>
          <w:tab w:val="num" w:pos="0"/>
        </w:tabs>
        <w:ind w:left="284" w:hanging="284"/>
      </w:pPr>
    </w:lvl>
    <w:lvl w:ilvl="6">
      <w:start w:val="1"/>
      <w:numFmt w:val="decimal"/>
      <w:lvlText w:val="%6.%7"/>
      <w:lvlJc w:val="left"/>
      <w:pPr>
        <w:tabs>
          <w:tab w:val="num" w:pos="0"/>
        </w:tabs>
        <w:ind w:left="709" w:hanging="425"/>
      </w:pPr>
    </w:lvl>
    <w:lvl w:ilvl="7">
      <w:start w:val="1"/>
      <w:numFmt w:val="decimal"/>
      <w:lvlText w:val="%6.%7.%8"/>
      <w:lvlJc w:val="left"/>
      <w:pPr>
        <w:tabs>
          <w:tab w:val="num" w:pos="0"/>
        </w:tabs>
        <w:ind w:left="1276" w:hanging="567"/>
      </w:pPr>
    </w:lvl>
    <w:lvl w:ilvl="8">
      <w:start w:val="1"/>
      <w:numFmt w:val="lowerLetter"/>
      <w:pStyle w:val="Nummerierungabc"/>
      <w:lvlText w:val="%9."/>
      <w:lvlJc w:val="left"/>
      <w:pPr>
        <w:tabs>
          <w:tab w:val="num" w:pos="0"/>
        </w:tabs>
        <w:ind w:left="284" w:hanging="284"/>
      </w:pPr>
    </w:lvl>
  </w:abstractNum>
  <w:abstractNum w:abstractNumId="4" w15:restartNumberingAfterBreak="0">
    <w:nsid w:val="534830B8"/>
    <w:multiLevelType w:val="multilevel"/>
    <w:tmpl w:val="59687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FDC739A"/>
    <w:multiLevelType w:val="multilevel"/>
    <w:tmpl w:val="6EC04994"/>
    <w:lvl w:ilvl="0">
      <w:start w:val="1"/>
      <w:numFmt w:val="decimal"/>
      <w:pStyle w:val="Traktandum-Tite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27964068">
    <w:abstractNumId w:val="0"/>
  </w:num>
  <w:num w:numId="2" w16cid:durableId="93671353">
    <w:abstractNumId w:val="5"/>
  </w:num>
  <w:num w:numId="3" w16cid:durableId="222258494">
    <w:abstractNumId w:val="2"/>
  </w:num>
  <w:num w:numId="4" w16cid:durableId="2013338452">
    <w:abstractNumId w:val="3"/>
  </w:num>
  <w:num w:numId="5" w16cid:durableId="2100904984">
    <w:abstractNumId w:val="1"/>
  </w:num>
  <w:num w:numId="6" w16cid:durableId="147051507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F9"/>
    <w:rsid w:val="004D3C4D"/>
    <w:rsid w:val="00AF59F9"/>
    <w:rsid w:val="00B8235C"/>
    <w:rsid w:val="00D9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5CFB2"/>
  <w15:docId w15:val="{F412DBD1-0BCF-F145-B7B2-F623932E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1E3241" w:themeColor="accent1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99" w:unhideWhenUsed="1"/>
    <w:lsdException w:name="annotation text" w:semiHidden="1"/>
    <w:lsdException w:name="header" w:semiHidden="1" w:uiPriority="99" w:unhideWhenUsed="1"/>
    <w:lsdException w:name="footer" w:semiHidden="1" w:uiPriority="99" w:unhideWhenUsed="1"/>
    <w:lsdException w:name="index heading" w:semiHidden="1"/>
    <w:lsdException w:name="caption" w:uiPriority="35"/>
    <w:lsdException w:name="table of figures" w:semiHidden="1" w:uiPriority="99" w:unhideWhenUsed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99" w:unhideWhenUsed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99" w:unhideWhenUsed="1"/>
    <w:lsdException w:name="List Bullet 3" w:semiHidden="1" w:uiPriority="99" w:unhideWhenUsed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Date" w:uiPriority="15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6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next w:val="ErstelltdurchVorlagenbauerchfrSAGW"/>
    <w:qFormat/>
    <w:rsid w:val="00540F92"/>
    <w:pPr>
      <w:suppressAutoHyphens w:val="0"/>
      <w:spacing w:line="30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0F92"/>
    <w:pPr>
      <w:keepNext/>
      <w:keepLines/>
      <w:spacing w:before="380" w:after="160" w:line="400" w:lineRule="atLeast"/>
      <w:contextualSpacing/>
      <w:outlineLvl w:val="0"/>
    </w:pPr>
    <w:rPr>
      <w:rFonts w:asciiTheme="majorHAnsi" w:eastAsiaTheme="majorEastAsia" w:hAnsiTheme="majorHAnsi" w:cstheme="majorBidi"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054595"/>
    <w:pPr>
      <w:keepNext/>
      <w:keepLines/>
      <w:spacing w:before="300"/>
      <w:contextualSpacing/>
      <w:outlineLvl w:val="1"/>
    </w:pPr>
    <w:rPr>
      <w:rFonts w:asciiTheme="majorHAnsi" w:eastAsiaTheme="majorEastAsia" w:hAnsiTheme="majorHAnsi" w:cstheme="majorBidi"/>
      <w:bCs/>
      <w:lang w:val="en-US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540F92"/>
    <w:pPr>
      <w:outlineLvl w:val="2"/>
    </w:pPr>
    <w:rPr>
      <w:rFonts w:cstheme="minorHAnsi"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772DE"/>
    <w:pPr>
      <w:keepNext/>
      <w:keepLines/>
      <w:spacing w:before="120"/>
      <w:contextualSpacing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D43DA"/>
    <w:pPr>
      <w:keepNext/>
      <w:keepLines/>
      <w:spacing w:before="12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1772DE"/>
    <w:rPr>
      <w:color w:val="1E3241" w:themeColor="accent1"/>
      <w:u w:val="single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540F92"/>
  </w:style>
  <w:style w:type="character" w:customStyle="1" w:styleId="FooterChar">
    <w:name w:val="Footer Char"/>
    <w:basedOn w:val="DefaultParagraphFont"/>
    <w:link w:val="Footer"/>
    <w:uiPriority w:val="86"/>
    <w:semiHidden/>
    <w:qFormat/>
    <w:rsid w:val="001772DE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40F92"/>
    <w:rPr>
      <w:rFonts w:asciiTheme="majorHAnsi" w:eastAsiaTheme="majorEastAsia" w:hAnsiTheme="majorHAnsi" w:cstheme="majorBidi"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54595"/>
    <w:rPr>
      <w:rFonts w:asciiTheme="majorHAnsi" w:eastAsiaTheme="majorEastAsia" w:hAnsiTheme="majorHAnsi" w:cstheme="majorBidi"/>
      <w:bCs/>
      <w:lang w:val="en-US"/>
    </w:rPr>
  </w:style>
  <w:style w:type="character" w:customStyle="1" w:styleId="TitleChar">
    <w:name w:val="Title Char"/>
    <w:basedOn w:val="DefaultParagraphFont"/>
    <w:link w:val="Title"/>
    <w:uiPriority w:val="11"/>
    <w:qFormat/>
    <w:rsid w:val="00405D8A"/>
    <w:rPr>
      <w:rFonts w:asciiTheme="majorHAnsi" w:eastAsiaTheme="majorEastAsia" w:hAnsiTheme="majorHAnsi" w:cstheme="majorBidi"/>
      <w:sz w:val="56"/>
      <w:szCs w:val="56"/>
    </w:rPr>
  </w:style>
  <w:style w:type="character" w:customStyle="1" w:styleId="BrieftitelZchn">
    <w:name w:val="Brieftitel Zchn"/>
    <w:basedOn w:val="DefaultParagraphFont"/>
    <w:link w:val="Brieftitel"/>
    <w:uiPriority w:val="14"/>
    <w:semiHidden/>
    <w:qFormat/>
    <w:rsid w:val="001772DE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40F92"/>
    <w:rPr>
      <w:rFonts w:asciiTheme="majorHAnsi" w:eastAsiaTheme="majorEastAsia" w:hAnsiTheme="majorHAnsi" w:cstheme="minorHAnsi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772DE"/>
    <w:rPr>
      <w:rFonts w:eastAsiaTheme="majorEastAsia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772DE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61996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Hyperlink"/>
    <w:uiPriority w:val="96"/>
    <w:semiHidden/>
    <w:rsid w:val="007E0460"/>
    <w:rPr>
      <w:color w:val="1E3241" w:themeColor="accent1"/>
      <w:u w:val="single"/>
    </w:rPr>
  </w:style>
  <w:style w:type="character" w:customStyle="1" w:styleId="SubtitleChar">
    <w:name w:val="Subtitle Char"/>
    <w:basedOn w:val="DefaultParagraphFont"/>
    <w:link w:val="Subtitle"/>
    <w:uiPriority w:val="12"/>
    <w:qFormat/>
    <w:rsid w:val="00A57863"/>
    <w:rPr>
      <w:sz w:val="36"/>
      <w:szCs w:val="36"/>
    </w:rPr>
  </w:style>
  <w:style w:type="character" w:customStyle="1" w:styleId="DateChar">
    <w:name w:val="Date Char"/>
    <w:basedOn w:val="DefaultParagraphFont"/>
    <w:link w:val="Date"/>
    <w:uiPriority w:val="15"/>
    <w:semiHidden/>
    <w:qFormat/>
    <w:rsid w:val="001772DE"/>
  </w:style>
  <w:style w:type="character" w:customStyle="1" w:styleId="FootnoteTextChar">
    <w:name w:val="Footnote Text Char"/>
    <w:basedOn w:val="DefaultParagraphFont"/>
    <w:link w:val="FootnoteText"/>
    <w:uiPriority w:val="79"/>
    <w:semiHidden/>
    <w:qFormat/>
    <w:rsid w:val="001772DE"/>
    <w:rPr>
      <w:sz w:val="16"/>
    </w:rPr>
  </w:style>
  <w:style w:type="character" w:customStyle="1" w:styleId="FootnoteCharacters">
    <w:name w:val="Footnote Characters"/>
    <w:uiPriority w:val="79"/>
    <w:semiHidden/>
    <w:qFormat/>
    <w:rsid w:val="00642F26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79"/>
    <w:semiHidden/>
    <w:qFormat/>
    <w:rsid w:val="001772DE"/>
    <w:rPr>
      <w:sz w:val="16"/>
    </w:rPr>
  </w:style>
  <w:style w:type="character" w:customStyle="1" w:styleId="EndnoteCharacters">
    <w:name w:val="Endnote Characters"/>
    <w:uiPriority w:val="79"/>
    <w:semiHidden/>
    <w:qFormat/>
    <w:rsid w:val="00113CB8"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79"/>
    <w:semiHidden/>
    <w:qFormat/>
    <w:rsid w:val="001772DE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79"/>
    <w:semiHidden/>
    <w:rsid w:val="00E8428A"/>
  </w:style>
  <w:style w:type="character" w:styleId="PlaceholderText">
    <w:name w:val="Placeholder Text"/>
    <w:basedOn w:val="DefaultParagraphFont"/>
    <w:uiPriority w:val="79"/>
    <w:semiHidden/>
    <w:qFormat/>
    <w:rsid w:val="00E825CA"/>
    <w:rPr>
      <w:color w:val="939393" w:themeColor="text2" w:themeTint="99"/>
    </w:rPr>
  </w:style>
  <w:style w:type="character" w:styleId="UnresolvedMention">
    <w:name w:val="Unresolved Mention"/>
    <w:basedOn w:val="DefaultParagraphFont"/>
    <w:uiPriority w:val="79"/>
    <w:semiHidden/>
    <w:qFormat/>
    <w:rsid w:val="00D031C3"/>
    <w:rPr>
      <w:color w:val="1E3241" w:themeColor="accent1"/>
      <w:shd w:val="clear" w:color="auto" w:fill="E1DFDD"/>
    </w:rPr>
  </w:style>
  <w:style w:type="character" w:customStyle="1" w:styleId="AbsenderzeilePP">
    <w:name w:val="Absenderzeile P.P."/>
    <w:basedOn w:val="DefaultParagraphFont"/>
    <w:uiPriority w:val="16"/>
    <w:semiHidden/>
    <w:qFormat/>
    <w:rsid w:val="0017204E"/>
    <w:rPr>
      <w:b/>
      <w:spacing w:val="-40"/>
      <w:sz w:val="20"/>
    </w:rPr>
  </w:style>
  <w:style w:type="character" w:customStyle="1" w:styleId="AbsenderzeilePPA">
    <w:name w:val="Absenderzeile P.P. A"/>
    <w:basedOn w:val="AbsenderzeilePP"/>
    <w:uiPriority w:val="16"/>
    <w:semiHidden/>
    <w:qFormat/>
    <w:rsid w:val="0017204E"/>
    <w:rPr>
      <w:b/>
      <w:spacing w:val="0"/>
      <w:sz w:val="32"/>
    </w:rPr>
  </w:style>
  <w:style w:type="character" w:styleId="Strong">
    <w:name w:val="Strong"/>
    <w:basedOn w:val="DefaultParagraphFont"/>
    <w:uiPriority w:val="1"/>
    <w:qFormat/>
    <w:rsid w:val="00A545AD"/>
    <w:rPr>
      <w:rFonts w:asciiTheme="majorHAnsi" w:hAnsiTheme="majorHAnsi"/>
      <w:b w:val="0"/>
      <w:bCs/>
    </w:rPr>
  </w:style>
  <w:style w:type="character" w:customStyle="1" w:styleId="SalutationChar">
    <w:name w:val="Salutation Char"/>
    <w:basedOn w:val="DefaultParagraphFont"/>
    <w:link w:val="Salutation"/>
    <w:uiPriority w:val="79"/>
    <w:semiHidden/>
    <w:qFormat/>
    <w:rsid w:val="001772DE"/>
  </w:style>
  <w:style w:type="character" w:customStyle="1" w:styleId="QuoteChar">
    <w:name w:val="Quote Char"/>
    <w:basedOn w:val="DefaultParagraphFont"/>
    <w:link w:val="Quote"/>
    <w:uiPriority w:val="26"/>
    <w:qFormat/>
    <w:rsid w:val="00540F92"/>
    <w:rPr>
      <w:rFonts w:asciiTheme="majorHAnsi" w:hAnsiTheme="majorHAnsi" w:cstheme="majorHAnsi"/>
      <w:sz w:val="36"/>
      <w:szCs w:val="3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NotoSans NF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Sans NF"/>
    </w:rPr>
  </w:style>
  <w:style w:type="paragraph" w:styleId="Caption">
    <w:name w:val="caption"/>
    <w:basedOn w:val="Normal"/>
    <w:next w:val="Normal"/>
    <w:uiPriority w:val="24"/>
    <w:qFormat/>
    <w:rsid w:val="00A545AD"/>
    <w:pPr>
      <w:spacing w:before="60" w:after="420" w:line="200" w:lineRule="atLeast"/>
    </w:pPr>
    <w:rPr>
      <w:iCs/>
      <w:sz w:val="16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Sans N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rsid w:val="00F91D37"/>
    <w:pPr>
      <w:tabs>
        <w:tab w:val="center" w:pos="4536"/>
        <w:tab w:val="right" w:pos="9072"/>
      </w:tabs>
      <w:spacing w:line="240" w:lineRule="auto"/>
    </w:pPr>
  </w:style>
  <w:style w:type="paragraph" w:styleId="Footer">
    <w:name w:val="footer"/>
    <w:basedOn w:val="Normal"/>
    <w:link w:val="FooterChar"/>
    <w:uiPriority w:val="86"/>
    <w:semiHidden/>
    <w:rsid w:val="003C113F"/>
    <w:pPr>
      <w:spacing w:line="200" w:lineRule="atLeast"/>
    </w:pPr>
    <w:rPr>
      <w:color w:val="1E3241"/>
      <w:sz w:val="16"/>
      <w14:textFill>
        <w14:solidFill>
          <w14:srgbClr w14:val="1E3241">
            <w14:alpha w14:val="20000"/>
          </w14:srgbClr>
        </w14:solidFill>
      </w14:textFill>
    </w:rPr>
  </w:style>
  <w:style w:type="paragraph" w:customStyle="1" w:styleId="EinfAbs">
    <w:name w:val="[Einf. Abs.]"/>
    <w:basedOn w:val="Normal"/>
    <w:uiPriority w:val="79"/>
    <w:semiHidden/>
    <w:qFormat/>
    <w:rsid w:val="00F91D37"/>
    <w:pPr>
      <w:widowControl w:val="0"/>
      <w:spacing w:line="288" w:lineRule="auto"/>
      <w:textAlignment w:val="center"/>
    </w:pPr>
    <w:rPr>
      <w:rFonts w:ascii="MinionPro-Regular" w:hAnsi="MinionPro-Regular" w:cs="MinionPro-Regular"/>
      <w:sz w:val="24"/>
      <w:szCs w:val="24"/>
      <w:lang w:val="de-DE"/>
    </w:rPr>
  </w:style>
  <w:style w:type="paragraph" w:styleId="ListParagraph">
    <w:name w:val="List Paragraph"/>
    <w:basedOn w:val="Normal"/>
    <w:uiPriority w:val="34"/>
    <w:semiHidden/>
    <w:qFormat/>
    <w:rsid w:val="009C67A8"/>
    <w:pPr>
      <w:numPr>
        <w:numId w:val="3"/>
      </w:numPr>
      <w:contextualSpacing/>
    </w:pPr>
  </w:style>
  <w:style w:type="paragraph" w:styleId="ListBullet">
    <w:name w:val="List Bullet"/>
    <w:basedOn w:val="ListParagraph"/>
    <w:uiPriority w:val="79"/>
    <w:semiHidden/>
    <w:rsid w:val="009C67A8"/>
    <w:pPr>
      <w:numPr>
        <w:numId w:val="1"/>
      </w:numPr>
    </w:pPr>
  </w:style>
  <w:style w:type="paragraph" w:styleId="ListBullet2">
    <w:name w:val="List Bullet 2"/>
    <w:basedOn w:val="ListParagraph"/>
    <w:uiPriority w:val="79"/>
    <w:semiHidden/>
    <w:rsid w:val="009C67A8"/>
    <w:pPr>
      <w:numPr>
        <w:ilvl w:val="1"/>
        <w:numId w:val="1"/>
      </w:numPr>
    </w:pPr>
  </w:style>
  <w:style w:type="paragraph" w:styleId="ListBullet3">
    <w:name w:val="List Bullet 3"/>
    <w:basedOn w:val="ListParagraph"/>
    <w:uiPriority w:val="79"/>
    <w:semiHidden/>
    <w:rsid w:val="009C67A8"/>
    <w:pPr>
      <w:numPr>
        <w:ilvl w:val="2"/>
        <w:numId w:val="1"/>
      </w:numPr>
    </w:pPr>
  </w:style>
  <w:style w:type="paragraph" w:styleId="Title">
    <w:name w:val="Title"/>
    <w:basedOn w:val="Normal"/>
    <w:next w:val="Normal"/>
    <w:link w:val="TitleChar"/>
    <w:uiPriority w:val="11"/>
    <w:qFormat/>
    <w:rsid w:val="00405D8A"/>
    <w:pPr>
      <w:spacing w:after="880" w:line="206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customStyle="1" w:styleId="Brieftitel">
    <w:name w:val="Brieftitel"/>
    <w:basedOn w:val="Normal"/>
    <w:link w:val="BrieftitelZchn"/>
    <w:uiPriority w:val="14"/>
    <w:semiHidden/>
    <w:qFormat/>
    <w:rsid w:val="00A545AD"/>
    <w:pPr>
      <w:spacing w:before="720" w:after="480"/>
      <w:contextualSpacing/>
      <w:outlineLvl w:val="0"/>
    </w:pPr>
    <w:rPr>
      <w:rFonts w:asciiTheme="majorHAnsi" w:hAnsiTheme="majorHAnsi"/>
    </w:rPr>
  </w:style>
  <w:style w:type="paragraph" w:customStyle="1" w:styleId="Kontaktangaben">
    <w:name w:val="Kontaktangaben"/>
    <w:basedOn w:val="Normal"/>
    <w:semiHidden/>
    <w:qFormat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paragraph" w:customStyle="1" w:styleId="Aufzhlung1">
    <w:name w:val="Aufzählung 1"/>
    <w:basedOn w:val="ListParagraph"/>
    <w:uiPriority w:val="6"/>
    <w:qFormat/>
    <w:rsid w:val="00540F92"/>
    <w:pPr>
      <w:numPr>
        <w:numId w:val="5"/>
      </w:numPr>
    </w:pPr>
  </w:style>
  <w:style w:type="paragraph" w:customStyle="1" w:styleId="Traktandum-Text">
    <w:name w:val="Traktandum-Text"/>
    <w:basedOn w:val="Aufzhlung1"/>
    <w:uiPriority w:val="27"/>
    <w:semiHidden/>
    <w:qFormat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qFormat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qFormat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paragraph" w:styleId="Subtitle">
    <w:name w:val="Subtitle"/>
    <w:basedOn w:val="Normal"/>
    <w:next w:val="Normal"/>
    <w:link w:val="SubtitleChar"/>
    <w:uiPriority w:val="12"/>
    <w:qFormat/>
    <w:rsid w:val="00A57863"/>
    <w:pPr>
      <w:spacing w:before="80" w:line="400" w:lineRule="atLeast"/>
    </w:pPr>
    <w:rPr>
      <w:sz w:val="36"/>
      <w:szCs w:val="36"/>
    </w:rPr>
  </w:style>
  <w:style w:type="paragraph" w:styleId="Date">
    <w:name w:val="Date"/>
    <w:basedOn w:val="Normal"/>
    <w:next w:val="Normal"/>
    <w:link w:val="DateChar"/>
    <w:uiPriority w:val="15"/>
    <w:semiHidden/>
    <w:qFormat/>
    <w:rsid w:val="00E825CA"/>
    <w:pPr>
      <w:spacing w:before="360" w:after="1400"/>
    </w:pPr>
  </w:style>
  <w:style w:type="paragraph" w:styleId="FootnoteText">
    <w:name w:val="footnote text"/>
    <w:basedOn w:val="Normal"/>
    <w:link w:val="FootnoteTextChar"/>
    <w:uiPriority w:val="79"/>
    <w:semiHidden/>
    <w:rsid w:val="00494FD7"/>
    <w:pPr>
      <w:spacing w:line="240" w:lineRule="auto"/>
    </w:pPr>
    <w:rPr>
      <w:sz w:val="16"/>
    </w:rPr>
  </w:style>
  <w:style w:type="paragraph" w:styleId="EndnoteText">
    <w:name w:val="endnote text"/>
    <w:basedOn w:val="FootnoteText"/>
    <w:link w:val="EndnoteTextChar"/>
    <w:uiPriority w:val="79"/>
    <w:semiHidden/>
    <w:rsid w:val="00113CB8"/>
  </w:style>
  <w:style w:type="paragraph" w:customStyle="1" w:styleId="Aufzhlung2">
    <w:name w:val="Aufzählung 2"/>
    <w:basedOn w:val="Aufzhlung1"/>
    <w:uiPriority w:val="6"/>
    <w:qFormat/>
    <w:rsid w:val="00EF760B"/>
    <w:pPr>
      <w:ind w:left="511" w:hanging="227"/>
    </w:pPr>
  </w:style>
  <w:style w:type="paragraph" w:customStyle="1" w:styleId="Aufzhlung3">
    <w:name w:val="Aufzählung 3"/>
    <w:basedOn w:val="Aufzhlung1"/>
    <w:uiPriority w:val="6"/>
    <w:semiHidden/>
    <w:qFormat/>
    <w:rsid w:val="00540F92"/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qFormat/>
    <w:rsid w:val="00071E9B"/>
    <w:pPr>
      <w:spacing w:before="240" w:after="520"/>
      <w:outlineLvl w:val="9"/>
    </w:pPr>
    <w:rPr>
      <w:bCs w:val="0"/>
      <w:szCs w:val="32"/>
    </w:rPr>
  </w:style>
  <w:style w:type="paragraph" w:styleId="BalloonText">
    <w:name w:val="Balloon Text"/>
    <w:basedOn w:val="Normal"/>
    <w:link w:val="BalloonTextChar"/>
    <w:uiPriority w:val="79"/>
    <w:semiHidden/>
    <w:qFormat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ooter"/>
    <w:uiPriority w:val="87"/>
    <w:semiHidden/>
    <w:qFormat/>
    <w:rsid w:val="00E8428A"/>
    <w:pPr>
      <w:jc w:val="right"/>
    </w:pPr>
  </w:style>
  <w:style w:type="paragraph" w:customStyle="1" w:styleId="berschrift1nummeriert">
    <w:name w:val="Überschrift 1 nummeriert"/>
    <w:basedOn w:val="Heading1"/>
    <w:next w:val="Normal"/>
    <w:uiPriority w:val="10"/>
    <w:qFormat/>
    <w:rsid w:val="00540F92"/>
    <w:pPr>
      <w:numPr>
        <w:numId w:val="4"/>
      </w:numPr>
    </w:pPr>
  </w:style>
  <w:style w:type="paragraph" w:customStyle="1" w:styleId="berschrift2nummeriert">
    <w:name w:val="Überschrift 2 nummeriert"/>
    <w:basedOn w:val="Heading2"/>
    <w:next w:val="Normal"/>
    <w:uiPriority w:val="10"/>
    <w:qFormat/>
    <w:rsid w:val="00540F92"/>
    <w:pPr>
      <w:numPr>
        <w:ilvl w:val="1"/>
        <w:numId w:val="4"/>
      </w:numPr>
    </w:pPr>
  </w:style>
  <w:style w:type="paragraph" w:customStyle="1" w:styleId="berschrift3nummeriert">
    <w:name w:val="Überschrift 3 nummeriert"/>
    <w:basedOn w:val="Heading3"/>
    <w:next w:val="Normal"/>
    <w:uiPriority w:val="10"/>
    <w:qFormat/>
    <w:rsid w:val="00540F92"/>
    <w:pPr>
      <w:numPr>
        <w:ilvl w:val="2"/>
        <w:numId w:val="4"/>
      </w:numPr>
    </w:pPr>
  </w:style>
  <w:style w:type="paragraph" w:customStyle="1" w:styleId="berschrift4nummeriert">
    <w:name w:val="Überschrift 4 nummeriert"/>
    <w:basedOn w:val="Heading4"/>
    <w:next w:val="Normal"/>
    <w:uiPriority w:val="10"/>
    <w:semiHidden/>
    <w:qFormat/>
    <w:rsid w:val="00540F92"/>
    <w:pPr>
      <w:numPr>
        <w:ilvl w:val="3"/>
        <w:numId w:val="4"/>
      </w:numPr>
    </w:pPr>
  </w:style>
  <w:style w:type="paragraph" w:styleId="TOC1">
    <w:name w:val="toc 1"/>
    <w:basedOn w:val="Normal"/>
    <w:next w:val="Normal"/>
    <w:autoRedefine/>
    <w:uiPriority w:val="39"/>
    <w:semiHidden/>
    <w:rsid w:val="00033CFD"/>
    <w:pPr>
      <w:tabs>
        <w:tab w:val="right" w:leader="dot" w:pos="9070"/>
      </w:tabs>
      <w:spacing w:before="180"/>
      <w:ind w:left="284" w:hanging="284"/>
    </w:pPr>
    <w:rPr>
      <w:bCs/>
    </w:rPr>
  </w:style>
  <w:style w:type="paragraph" w:styleId="TOC2">
    <w:name w:val="toc 2"/>
    <w:basedOn w:val="Normal"/>
    <w:next w:val="Normal"/>
    <w:autoRedefine/>
    <w:uiPriority w:val="39"/>
    <w:semiHidden/>
    <w:rsid w:val="00033CFD"/>
    <w:pPr>
      <w:tabs>
        <w:tab w:val="right" w:leader="dot" w:pos="9070"/>
      </w:tabs>
      <w:ind w:left="397" w:hanging="397"/>
    </w:pPr>
  </w:style>
  <w:style w:type="paragraph" w:styleId="TOC3">
    <w:name w:val="toc 3"/>
    <w:basedOn w:val="Normal"/>
    <w:next w:val="Normal"/>
    <w:autoRedefine/>
    <w:uiPriority w:val="39"/>
    <w:semiHidden/>
    <w:rsid w:val="00033CFD"/>
    <w:pPr>
      <w:tabs>
        <w:tab w:val="right" w:leader="dot" w:pos="9070"/>
      </w:tabs>
      <w:ind w:left="567" w:hanging="567"/>
    </w:pPr>
  </w:style>
  <w:style w:type="paragraph" w:styleId="NormalWeb">
    <w:name w:val="Normal (Web)"/>
    <w:basedOn w:val="Normal"/>
    <w:uiPriority w:val="79"/>
    <w:semiHidden/>
    <w:qFormat/>
    <w:rsid w:val="00BE1E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TableofFigures">
    <w:name w:val="table of figures"/>
    <w:basedOn w:val="Normal"/>
    <w:next w:val="Normal"/>
    <w:uiPriority w:val="40"/>
    <w:semiHidden/>
    <w:rsid w:val="00857D8A"/>
  </w:style>
  <w:style w:type="paragraph" w:customStyle="1" w:styleId="Absenderzeile">
    <w:name w:val="Absenderzeile"/>
    <w:basedOn w:val="Normal"/>
    <w:uiPriority w:val="16"/>
    <w:semiHidden/>
    <w:qFormat/>
    <w:rsid w:val="0017204E"/>
    <w:pPr>
      <w:pBdr>
        <w:bottom w:val="single" w:sz="6" w:space="1" w:color="000000"/>
      </w:pBdr>
      <w:tabs>
        <w:tab w:val="right" w:pos="4026"/>
      </w:tabs>
    </w:pPr>
    <w:rPr>
      <w:sz w:val="12"/>
    </w:rPr>
  </w:style>
  <w:style w:type="paragraph" w:customStyle="1" w:styleId="Nummerierung1">
    <w:name w:val="Nummerierung 1"/>
    <w:basedOn w:val="Normal"/>
    <w:uiPriority w:val="7"/>
    <w:qFormat/>
    <w:rsid w:val="00540F92"/>
    <w:pPr>
      <w:numPr>
        <w:ilvl w:val="5"/>
        <w:numId w:val="4"/>
      </w:numPr>
    </w:pPr>
  </w:style>
  <w:style w:type="paragraph" w:customStyle="1" w:styleId="Nummerierung2">
    <w:name w:val="Nummerierung 2"/>
    <w:basedOn w:val="Nummerierung1"/>
    <w:uiPriority w:val="7"/>
    <w:qFormat/>
    <w:rsid w:val="00071E9B"/>
    <w:pPr>
      <w:ind w:left="624" w:hanging="340"/>
    </w:pPr>
  </w:style>
  <w:style w:type="paragraph" w:customStyle="1" w:styleId="Nummerierungabc">
    <w:name w:val="Nummerierung abc"/>
    <w:basedOn w:val="ListParagraph"/>
    <w:uiPriority w:val="8"/>
    <w:qFormat/>
    <w:rsid w:val="00540F92"/>
    <w:pPr>
      <w:numPr>
        <w:ilvl w:val="8"/>
        <w:numId w:val="4"/>
      </w:numPr>
    </w:pPr>
  </w:style>
  <w:style w:type="paragraph" w:customStyle="1" w:styleId="Nummerierung3">
    <w:name w:val="Nummerierung 3"/>
    <w:basedOn w:val="Nummerierung2"/>
    <w:uiPriority w:val="7"/>
    <w:semiHidden/>
    <w:qFormat/>
    <w:rsid w:val="00033CFD"/>
    <w:pPr>
      <w:ind w:left="1191"/>
    </w:pPr>
  </w:style>
  <w:style w:type="paragraph" w:customStyle="1" w:styleId="berschrift5nummeriert">
    <w:name w:val="Überschrift 5 nummeriert"/>
    <w:basedOn w:val="Heading5"/>
    <w:next w:val="Normal"/>
    <w:uiPriority w:val="10"/>
    <w:semiHidden/>
    <w:qFormat/>
    <w:rsid w:val="00375CD2"/>
  </w:style>
  <w:style w:type="paragraph" w:customStyle="1" w:styleId="Dokumentbezeichnung">
    <w:name w:val="Dokumentbezeichnung"/>
    <w:basedOn w:val="Heading1"/>
    <w:next w:val="Normal"/>
    <w:uiPriority w:val="98"/>
    <w:semiHidden/>
    <w:qFormat/>
    <w:rsid w:val="00ED6B5D"/>
    <w:pPr>
      <w:pageBreakBefore/>
      <w:pBdr>
        <w:top w:val="single" w:sz="8" w:space="5" w:color="000000" w:themeColor="dark1"/>
        <w:left w:val="single" w:sz="8" w:space="5" w:color="000000" w:themeColor="dark1"/>
        <w:bottom w:val="single" w:sz="8" w:space="5" w:color="000000" w:themeColor="dark1"/>
        <w:right w:val="single" w:sz="8" w:space="5" w:color="000000" w:themeColor="dark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paragraph" w:customStyle="1" w:styleId="ErstelltdurchVorlagenbauerchfrSAGW">
    <w:name w:val="Erstellt durch Vorlagenbauer.ch für SAGW"/>
    <w:basedOn w:val="Normal"/>
    <w:next w:val="Normal"/>
    <w:semiHidden/>
    <w:qFormat/>
    <w:rsid w:val="00BB0EB7"/>
    <w:pPr>
      <w:shd w:val="clear" w:color="auto" w:fill="FFFFFF" w:themeFill="background1"/>
    </w:pPr>
    <w:rPr>
      <w:rFonts w:ascii="Helvetica" w:hAnsi="Helvetica"/>
    </w:rPr>
  </w:style>
  <w:style w:type="paragraph" w:customStyle="1" w:styleId="Tabellenfolgezeile">
    <w:name w:val="Tabellenfolgezeile"/>
    <w:basedOn w:val="Normal"/>
    <w:next w:val="Normal"/>
    <w:uiPriority w:val="98"/>
    <w:semiHidden/>
    <w:qFormat/>
    <w:rsid w:val="00397B92"/>
    <w:pPr>
      <w:spacing w:line="20" w:lineRule="exact"/>
    </w:pPr>
    <w:rPr>
      <w:sz w:val="2"/>
    </w:rPr>
  </w:style>
  <w:style w:type="paragraph" w:styleId="TOC4">
    <w:name w:val="toc 4"/>
    <w:basedOn w:val="Normal"/>
    <w:next w:val="Normal"/>
    <w:autoRedefine/>
    <w:uiPriority w:val="39"/>
    <w:semiHidden/>
    <w:rsid w:val="00E414A0"/>
    <w:pPr>
      <w:tabs>
        <w:tab w:val="right" w:leader="dot" w:pos="9060"/>
      </w:tabs>
      <w:ind w:left="851" w:hanging="851"/>
    </w:pPr>
  </w:style>
  <w:style w:type="paragraph" w:styleId="TOC5">
    <w:name w:val="toc 5"/>
    <w:basedOn w:val="Normal"/>
    <w:next w:val="Normal"/>
    <w:autoRedefine/>
    <w:uiPriority w:val="39"/>
    <w:semiHidden/>
    <w:rsid w:val="00273EBC"/>
    <w:pPr>
      <w:tabs>
        <w:tab w:val="right" w:leader="dot" w:pos="9060"/>
      </w:tabs>
      <w:ind w:left="993" w:hanging="993"/>
    </w:pPr>
  </w:style>
  <w:style w:type="paragraph" w:styleId="Bibliography">
    <w:name w:val="Bibliography"/>
    <w:basedOn w:val="Normal"/>
    <w:next w:val="Normal"/>
    <w:uiPriority w:val="37"/>
    <w:semiHidden/>
    <w:qFormat/>
    <w:rsid w:val="00E02496"/>
  </w:style>
  <w:style w:type="paragraph" w:styleId="Index1">
    <w:name w:val="index 1"/>
    <w:basedOn w:val="Normal"/>
    <w:next w:val="Normal"/>
    <w:autoRedefine/>
    <w:uiPriority w:val="99"/>
    <w:semiHidden/>
    <w:rsid w:val="00C20DEA"/>
    <w:pPr>
      <w:spacing w:line="240" w:lineRule="auto"/>
      <w:ind w:left="200" w:hanging="200"/>
    </w:pPr>
  </w:style>
  <w:style w:type="paragraph" w:customStyle="1" w:styleId="Nummerierungs-Aussteiger">
    <w:name w:val="Nummerierungs-Aussteiger"/>
    <w:basedOn w:val="Normal"/>
    <w:next w:val="Normal"/>
    <w:uiPriority w:val="7"/>
    <w:semiHidden/>
    <w:qFormat/>
    <w:rsid w:val="00540F92"/>
    <w:pPr>
      <w:numPr>
        <w:ilvl w:val="4"/>
        <w:numId w:val="4"/>
      </w:numPr>
    </w:pPr>
  </w:style>
  <w:style w:type="paragraph" w:styleId="Salutation">
    <w:name w:val="Salutation"/>
    <w:basedOn w:val="Normal"/>
    <w:next w:val="Normal"/>
    <w:link w:val="SalutationChar"/>
    <w:uiPriority w:val="79"/>
    <w:semiHidden/>
    <w:rsid w:val="00E825CA"/>
    <w:pPr>
      <w:spacing w:after="180"/>
    </w:pPr>
  </w:style>
  <w:style w:type="paragraph" w:styleId="Quote">
    <w:name w:val="Quote"/>
    <w:basedOn w:val="Normal"/>
    <w:next w:val="Zitat-Autorin"/>
    <w:link w:val="QuoteChar"/>
    <w:uiPriority w:val="26"/>
    <w:qFormat/>
    <w:rsid w:val="00540F92"/>
    <w:pPr>
      <w:spacing w:after="100" w:line="180" w:lineRule="auto"/>
      <w:ind w:left="2126" w:right="2126"/>
    </w:pPr>
    <w:rPr>
      <w:rFonts w:asciiTheme="majorHAnsi" w:hAnsiTheme="majorHAnsi" w:cstheme="majorHAnsi"/>
      <w:sz w:val="36"/>
      <w:szCs w:val="36"/>
    </w:rPr>
  </w:style>
  <w:style w:type="paragraph" w:customStyle="1" w:styleId="Titel36Pt">
    <w:name w:val="Titel 36 Pt"/>
    <w:basedOn w:val="Normal"/>
    <w:uiPriority w:val="11"/>
    <w:qFormat/>
    <w:rsid w:val="000F6273"/>
    <w:pPr>
      <w:spacing w:line="192" w:lineRule="auto"/>
    </w:pPr>
    <w:rPr>
      <w:rFonts w:asciiTheme="majorHAnsi" w:hAnsiTheme="majorHAnsi" w:cstheme="majorHAnsi"/>
      <w:sz w:val="72"/>
      <w:szCs w:val="72"/>
    </w:rPr>
  </w:style>
  <w:style w:type="paragraph" w:customStyle="1" w:styleId="Titel60Pt">
    <w:name w:val="Titel 60 Pt"/>
    <w:basedOn w:val="Titel36Pt"/>
    <w:uiPriority w:val="11"/>
    <w:qFormat/>
    <w:rsid w:val="00666CE6"/>
    <w:pPr>
      <w:spacing w:line="166" w:lineRule="auto"/>
    </w:pPr>
    <w:rPr>
      <w:sz w:val="120"/>
      <w:szCs w:val="120"/>
    </w:rPr>
  </w:style>
  <w:style w:type="paragraph" w:customStyle="1" w:styleId="Titel160PtKeyword">
    <w:name w:val="Titel 160 Pt (Keyword)"/>
    <w:basedOn w:val="Titel60Pt"/>
    <w:uiPriority w:val="12"/>
    <w:qFormat/>
    <w:rsid w:val="00666CE6"/>
    <w:pPr>
      <w:spacing w:line="161" w:lineRule="auto"/>
    </w:pPr>
    <w:rPr>
      <w:sz w:val="320"/>
      <w:szCs w:val="320"/>
    </w:rPr>
  </w:style>
  <w:style w:type="paragraph" w:customStyle="1" w:styleId="Zitat-Autorin">
    <w:name w:val="Zitat - Autor:in"/>
    <w:basedOn w:val="Normal"/>
    <w:next w:val="Normal"/>
    <w:uiPriority w:val="27"/>
    <w:qFormat/>
    <w:rsid w:val="00405D8A"/>
    <w:pPr>
      <w:ind w:left="2126" w:right="2126"/>
    </w:pPr>
  </w:style>
  <w:style w:type="paragraph" w:customStyle="1" w:styleId="FrameContents">
    <w:name w:val="Frame Contents"/>
    <w:basedOn w:val="Normal"/>
    <w:qFormat/>
  </w:style>
  <w:style w:type="paragraph" w:styleId="EnvelopeAddress">
    <w:name w:val="envelope address"/>
    <w:basedOn w:val="Normal"/>
    <w:pPr>
      <w:suppressLineNumbers/>
      <w:spacing w:after="60"/>
    </w:pPr>
  </w:style>
  <w:style w:type="paragraph" w:customStyle="1" w:styleId="FrameContentsuser">
    <w:name w:val="Frame Contents (user)"/>
    <w:basedOn w:val="Normal"/>
    <w:qFormat/>
  </w:style>
  <w:style w:type="numbering" w:customStyle="1" w:styleId="NummerierteberschriftenListe">
    <w:name w:val="Nummerierte Überschriften (Liste)"/>
    <w:uiPriority w:val="99"/>
    <w:qFormat/>
    <w:rsid w:val="00540F92"/>
  </w:style>
  <w:style w:type="numbering" w:customStyle="1" w:styleId="AufzhlungenListe">
    <w:name w:val="Aufzählungen (Liste)"/>
    <w:uiPriority w:val="99"/>
    <w:qFormat/>
    <w:rsid w:val="00540F92"/>
  </w:style>
  <w:style w:type="table" w:styleId="TableGrid">
    <w:name w:val="Table Grid"/>
    <w:basedOn w:val="TableNormal"/>
    <w:uiPriority w:val="59"/>
    <w:rsid w:val="0036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ischeTabelle">
    <w:name w:val="Klassische Tabelle"/>
    <w:basedOn w:val="TableNormal"/>
    <w:uiPriority w:val="59"/>
    <w:rsid w:val="00E825CA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TabelleohneRahmen">
    <w:name w:val="Tabelle ohne Rahmen"/>
    <w:basedOn w:val="TableNormal"/>
    <w:uiPriority w:val="99"/>
    <w:rsid w:val="00E825CA"/>
    <w:tblPr>
      <w:tblCellMar>
        <w:left w:w="0" w:type="dxa"/>
        <w:right w:w="28" w:type="dxa"/>
      </w:tblCellMar>
    </w:tblPr>
  </w:style>
  <w:style w:type="table" w:customStyle="1" w:styleId="SAGWTabelle1">
    <w:name w:val="SAGW: Tabelle 1"/>
    <w:basedOn w:val="TableNormal"/>
    <w:uiPriority w:val="99"/>
    <w:rsid w:val="00CB7012"/>
    <w:tblPr>
      <w:tblBorders>
        <w:bottom w:val="single" w:sz="2" w:space="0" w:color="1E3241" w:themeColor="accent1"/>
        <w:insideH w:val="single" w:sz="2" w:space="0" w:color="1E3241" w:themeColor="accent1"/>
      </w:tblBorders>
      <w:tblCellMar>
        <w:top w:w="28" w:type="dxa"/>
        <w:left w:w="0" w:type="dxa"/>
        <w:bottom w:w="28" w:type="dxa"/>
        <w:right w:w="28" w:type="dxa"/>
      </w:tblCellMar>
    </w:tblPr>
    <w:tblStylePr w:type="lastRow">
      <w:rPr>
        <w:rFonts w:asciiTheme="majorHAnsi" w:hAnsiTheme="majorHAnsi"/>
      </w:rPr>
    </w:tblStylePr>
    <w:tblStylePr w:type="firstCol">
      <w:rPr>
        <w:rFonts w:asciiTheme="minorHAnsi" w:hAnsiTheme="minorHAnsi"/>
      </w:rPr>
    </w:tblStylePr>
  </w:style>
  <w:style w:type="table" w:customStyle="1" w:styleId="SAGWTabelle2">
    <w:name w:val="SAGW: Tabelle 2"/>
    <w:basedOn w:val="TableNormal"/>
    <w:uiPriority w:val="99"/>
    <w:rsid w:val="00405D8A"/>
    <w:rPr>
      <w:color w:val="D25A50" w:themeColor="accent6"/>
    </w:rPr>
    <w:tblPr>
      <w:tblStyleRowBandSize w:val="1"/>
      <w:tblBorders>
        <w:left w:val="single" w:sz="24" w:space="0" w:color="D25A50" w:themeColor="accent6"/>
      </w:tblBorders>
      <w:tblCellMar>
        <w:top w:w="198" w:type="dxa"/>
        <w:left w:w="198" w:type="dxa"/>
        <w:bottom w:w="198" w:type="dxa"/>
        <w:right w:w="227" w:type="dxa"/>
      </w:tblCellMar>
    </w:tblPr>
    <w:tblStylePr w:type="firstRow">
      <w:pPr>
        <w:wordWrap/>
        <w:spacing w:beforeLines="0" w:before="0" w:afterLines="0" w:after="0"/>
      </w:pPr>
      <w:rPr>
        <w:rFonts w:asciiTheme="minorHAnsi" w:hAnsiTheme="minorHAnsi"/>
        <w:color w:val="D25A50" w:themeColor="accent6"/>
      </w:rPr>
      <w:tblPr/>
      <w:tcPr>
        <w:tcMar>
          <w:top w:w="198" w:type="dxa"/>
          <w:left w:w="0" w:type="nil"/>
          <w:bottom w:w="0" w:type="nil"/>
          <w:right w:w="0" w:type="nil"/>
        </w:tcMar>
      </w:tcPr>
    </w:tblStylePr>
    <w:tblStylePr w:type="band1Horz">
      <w:tblPr/>
      <w:tcPr>
        <w:tcMar>
          <w:top w:w="0" w:type="nil"/>
          <w:left w:w="0" w:type="nil"/>
          <w:bottom w:w="227" w:type="dxa"/>
          <w:right w:w="0" w:type="nil"/>
        </w:tcMar>
      </w:tcPr>
    </w:tblStylePr>
    <w:tblStylePr w:type="band2Horz">
      <w:tblPr/>
      <w:tcPr>
        <w:tcMar>
          <w:top w:w="0" w:type="nil"/>
          <w:left w:w="0" w:type="nil"/>
          <w:bottom w:w="227" w:type="dxa"/>
          <w:right w:w="0" w:type="nil"/>
        </w:tcMar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randguidelines.sagw.ch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agw.ch/en/fundin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-Design">
  <a:themeElements>
    <a:clrScheme name="SAGW">
      <a:dk1>
        <a:srgbClr val="000000"/>
      </a:dk1>
      <a:lt1>
        <a:srgbClr val="FFFFFF"/>
      </a:lt1>
      <a:dk2>
        <a:srgbClr val="4B4B4B"/>
      </a:dk2>
      <a:lt2>
        <a:srgbClr val="B9B9B9"/>
      </a:lt2>
      <a:accent1>
        <a:srgbClr val="1E3241"/>
      </a:accent1>
      <a:accent2>
        <a:srgbClr val="1E4B69"/>
      </a:accent2>
      <a:accent3>
        <a:srgbClr val="286987"/>
      </a:accent3>
      <a:accent4>
        <a:srgbClr val="C8E1F0"/>
      </a:accent4>
      <a:accent5>
        <a:srgbClr val="5F2828"/>
      </a:accent5>
      <a:accent6>
        <a:srgbClr val="D25A50"/>
      </a:accent6>
      <a:hlink>
        <a:srgbClr val="000000"/>
      </a:hlink>
      <a:folHlink>
        <a:srgbClr val="000000"/>
      </a:folHlink>
    </a:clrScheme>
    <a:fontScheme name="SAGW">
      <a:majorFont>
        <a:latin typeface="HelveticaNowDisplay Bold"/>
        <a:ea typeface=""/>
        <a:cs typeface=""/>
      </a:majorFont>
      <a:minorFont>
        <a:latin typeface="HelveticaNowDisplay Regular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24777f-78b6-4f3c-a73a-d5fa08e4d537" xsi:nil="true"/>
    <lcf76f155ced4ddcb4097134ff3c332f xmlns="c9077d15-72ed-4fec-bcfe-3472729e919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594130A2AF244FBF3F304D904ED593" ma:contentTypeVersion="18" ma:contentTypeDescription="Ein neues Dokument erstellen." ma:contentTypeScope="" ma:versionID="9c227ad3ab8d826471e210bb857ebfda">
  <xsd:schema xmlns:xsd="http://www.w3.org/2001/XMLSchema" xmlns:xs="http://www.w3.org/2001/XMLSchema" xmlns:p="http://schemas.microsoft.com/office/2006/metadata/properties" xmlns:ns2="c9077d15-72ed-4fec-bcfe-3472729e9195" xmlns:ns3="bc24777f-78b6-4f3c-a73a-d5fa08e4d537" targetNamespace="http://schemas.microsoft.com/office/2006/metadata/properties" ma:root="true" ma:fieldsID="2a0acd45fe6cc66a06723547185abeb0" ns2:_="" ns3:_="">
    <xsd:import namespace="c9077d15-72ed-4fec-bcfe-3472729e9195"/>
    <xsd:import namespace="bc24777f-78b6-4f3c-a73a-d5fa08e4d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77d15-72ed-4fec-bcfe-3472729e91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fbe3b91-0d7a-4fca-85de-75d49bc052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4777f-78b6-4f3c-a73a-d5fa08e4d53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23888c3-3691-4ee2-9093-74875a1c94d8}" ma:internalName="TaxCatchAll" ma:showField="CatchAllData" ma:web="bc24777f-78b6-4f3c-a73a-d5fa08e4d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Props1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bc24777f-78b6-4f3c-a73a-d5fa08e4d537"/>
    <ds:schemaRef ds:uri="c9077d15-72ed-4fec-bcfe-3472729e9195"/>
  </ds:schemaRefs>
</ds:datastoreItem>
</file>

<file path=customXml/itemProps2.xml><?xml version="1.0" encoding="utf-8"?>
<ds:datastoreItem xmlns:ds="http://schemas.openxmlformats.org/officeDocument/2006/customXml" ds:itemID="{EC7A2E50-6C74-484D-B012-F6A33217E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077d15-72ed-4fec-bcfe-3472729e9195"/>
    <ds:schemaRef ds:uri="bc24777f-78b6-4f3c-a73a-d5fa08e4d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155</Words>
  <Characters>884</Characters>
  <Application>Microsoft Office Word</Application>
  <DocSecurity>0</DocSecurity>
  <Lines>7</Lines>
  <Paragraphs>2</Paragraphs>
  <ScaleCrop>false</ScaleCrop>
  <Company>SAGW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Kondratieva</cp:lastModifiedBy>
  <cp:revision>2</cp:revision>
  <dcterms:created xsi:type="dcterms:W3CDTF">2026-09-23T09:25:00Z</dcterms:created>
  <dcterms:modified xsi:type="dcterms:W3CDTF">2026-09-23T09:33:00Z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2025-04-09T16:42:31Z</dcterms:created>
  <dc:creator>René Birrer</dc:creator>
  <dc:description>erstellt durch Vorlagenbauer.ch</dc:description>
  <dc:language>de-CH</dc:language>
  <cp:lastModifiedBy/>
  <dcterms:modified xsi:type="dcterms:W3CDTF">2025-07-17T08:11:12Z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0x0101000E594130A2AF244FBF3F304D904ED593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</Properties>
</file>