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FB3C69" w14:textId="77777777" w:rsidR="00C8572A" w:rsidRPr="004838BF" w:rsidRDefault="00000000">
      <w:pPr>
        <w:pStyle w:val="EnvelopeAddress"/>
        <w:ind w:left="5386"/>
        <w:rPr>
          <w:rFonts w:ascii="Helvetica Now Text" w:hAnsi="Helvetica Now Text"/>
        </w:rPr>
      </w:pPr>
      <w:r w:rsidRPr="004838BF">
        <w:rPr>
          <w:rFonts w:ascii="Helvetica Now Text" w:hAnsi="Helvetica Now Text"/>
        </w:rPr>
        <w:t>{{</w:t>
      </w:r>
      <w:proofErr w:type="spellStart"/>
      <w:proofErr w:type="gramStart"/>
      <w:r w:rsidRPr="004838BF">
        <w:rPr>
          <w:rFonts w:ascii="Helvetica Now Text" w:hAnsi="Helvetica Now Text"/>
        </w:rPr>
        <w:t>identity.address</w:t>
      </w:r>
      <w:proofErr w:type="gramEnd"/>
      <w:r w:rsidRPr="004838BF">
        <w:rPr>
          <w:rFonts w:ascii="Helvetica Now Text" w:hAnsi="Helvetica Now Text"/>
        </w:rPr>
        <w:t>_block</w:t>
      </w:r>
      <w:proofErr w:type="spellEnd"/>
      <w:r w:rsidRPr="004838BF">
        <w:rPr>
          <w:rFonts w:ascii="Helvetica Now Text" w:hAnsi="Helvetica Now Text"/>
        </w:rPr>
        <w:t>}}</w:t>
      </w:r>
    </w:p>
    <w:p w14:paraId="4D497085" w14:textId="77777777" w:rsidR="00C8572A" w:rsidRPr="004838BF" w:rsidRDefault="00C8572A">
      <w:pPr>
        <w:pStyle w:val="EnvelopeAddress"/>
        <w:rPr>
          <w:rFonts w:ascii="Helvetica Now Text" w:hAnsi="Helvetica Now Text"/>
        </w:rPr>
      </w:pPr>
    </w:p>
    <w:p w14:paraId="156E7935" w14:textId="77777777" w:rsidR="00C8572A" w:rsidRPr="004838BF" w:rsidRDefault="00000000">
      <w:pPr>
        <w:pStyle w:val="EnvelopeAddress"/>
        <w:ind w:left="5386"/>
        <w:rPr>
          <w:rFonts w:ascii="Helvetica Now Text" w:hAnsi="Helvetica Now Text"/>
        </w:rPr>
      </w:pPr>
      <w:r w:rsidRPr="004838BF">
        <w:rPr>
          <w:rFonts w:ascii="Helvetica Now Text" w:hAnsi="Helvetica Now Text"/>
        </w:rPr>
        <w:t>{{</w:t>
      </w:r>
      <w:proofErr w:type="spellStart"/>
      <w:proofErr w:type="gramStart"/>
      <w:r w:rsidRPr="004838BF">
        <w:rPr>
          <w:rFonts w:ascii="Helvetica Now Text" w:hAnsi="Helvetica Now Text"/>
        </w:rPr>
        <w:t>identity.email</w:t>
      </w:r>
      <w:proofErr w:type="spellEnd"/>
      <w:proofErr w:type="gramEnd"/>
      <w:r w:rsidRPr="004838BF">
        <w:rPr>
          <w:rFonts w:ascii="Helvetica Now Text" w:hAnsi="Helvetica Now Text"/>
        </w:rPr>
        <w:t>}}</w:t>
      </w:r>
    </w:p>
    <w:p w14:paraId="4A2CA664" w14:textId="77777777" w:rsidR="00C8572A" w:rsidRPr="004838BF" w:rsidRDefault="00C8572A">
      <w:pPr>
        <w:pStyle w:val="EnvelopeAddress"/>
        <w:rPr>
          <w:rFonts w:ascii="Helvetica Now Text" w:hAnsi="Helvetica Now Text" w:cs="Arial"/>
          <w:lang w:val="fr-CH" w:eastAsia="ja-JP"/>
        </w:rPr>
      </w:pPr>
    </w:p>
    <w:p w14:paraId="2DF836C0" w14:textId="77777777" w:rsidR="00C8572A" w:rsidRPr="004838BF" w:rsidRDefault="00000000">
      <w:pPr>
        <w:pStyle w:val="Date"/>
        <w:ind w:left="5386"/>
        <w:rPr>
          <w:rFonts w:ascii="Helvetica Now Text" w:hAnsi="Helvetica Now Text"/>
        </w:rPr>
      </w:pPr>
      <w:r w:rsidRPr="004838BF">
        <w:rPr>
          <w:rFonts w:ascii="Helvetica Now Text" w:hAnsi="Helvetica Now Text"/>
        </w:rPr>
        <w:t>Bern, {{date}}</w:t>
      </w:r>
    </w:p>
    <w:p w14:paraId="26593739" w14:textId="77777777" w:rsidR="00C8572A" w:rsidRPr="004838BF" w:rsidRDefault="00000000">
      <w:pPr>
        <w:spacing w:after="57"/>
        <w:rPr>
          <w:rFonts w:ascii="Helvetica Now Text" w:hAnsi="Helvetica Now Text"/>
        </w:rPr>
      </w:pPr>
      <w:r w:rsidRPr="004838BF">
        <w:rPr>
          <w:rFonts w:ascii="Helvetica Now Text" w:hAnsi="Helvetica Now Text" w:cs="Arial"/>
          <w:b/>
          <w:lang w:eastAsia="ja-JP"/>
        </w:rPr>
        <w:t>Kostengutsprache zum Gesuch {{</w:t>
      </w:r>
      <w:proofErr w:type="spellStart"/>
      <w:r w:rsidRPr="004838BF">
        <w:rPr>
          <w:rFonts w:ascii="Helvetica Now Text" w:hAnsi="Helvetica Now Text" w:cs="Arial"/>
          <w:b/>
          <w:lang w:eastAsia="ja-JP"/>
        </w:rPr>
        <w:t>dossier_nr</w:t>
      </w:r>
      <w:proofErr w:type="spellEnd"/>
      <w:r w:rsidRPr="004838BF">
        <w:rPr>
          <w:rFonts w:ascii="Helvetica Now Text" w:hAnsi="Helvetica Now Text" w:cs="Arial"/>
          <w:b/>
          <w:lang w:eastAsia="ja-JP"/>
        </w:rPr>
        <w:t>}}</w:t>
      </w:r>
    </w:p>
    <w:p w14:paraId="47A84685" w14:textId="77777777" w:rsidR="00C8572A" w:rsidRPr="004838BF" w:rsidRDefault="00C8572A">
      <w:pPr>
        <w:spacing w:after="57"/>
        <w:rPr>
          <w:rFonts w:ascii="Helvetica Now Text" w:hAnsi="Helvetica Now Text" w:cs="Arial"/>
          <w:lang w:eastAsia="ja-JP"/>
        </w:rPr>
      </w:pPr>
    </w:p>
    <w:p w14:paraId="1DA63ABA" w14:textId="77777777" w:rsidR="00C8572A" w:rsidRPr="004838BF" w:rsidRDefault="00C8572A">
      <w:pPr>
        <w:spacing w:after="57"/>
        <w:rPr>
          <w:rFonts w:ascii="Helvetica Now Text" w:hAnsi="Helvetica Now Text" w:cs="Arial"/>
          <w:lang w:eastAsia="ja-JP"/>
        </w:rPr>
      </w:pPr>
    </w:p>
    <w:p w14:paraId="0D27C651" w14:textId="77777777" w:rsidR="00C8572A" w:rsidRPr="004838BF" w:rsidRDefault="00000000">
      <w:pPr>
        <w:spacing w:after="57"/>
        <w:rPr>
          <w:rFonts w:ascii="Helvetica Now Text" w:hAnsi="Helvetica Now Text"/>
          <w:lang w:val="en-GB"/>
        </w:rPr>
      </w:pPr>
      <w:r w:rsidRPr="004838BF">
        <w:rPr>
          <w:rFonts w:ascii="Helvetica Now Text" w:hAnsi="Helvetica Now Text" w:cs="Arial"/>
          <w:lang w:val="en-GB" w:eastAsia="ja-JP"/>
        </w:rPr>
        <w:t>{{</w:t>
      </w:r>
      <w:proofErr w:type="spellStart"/>
      <w:proofErr w:type="gramStart"/>
      <w:r w:rsidRPr="004838BF">
        <w:rPr>
          <w:rFonts w:ascii="Helvetica Now Text" w:hAnsi="Helvetica Now Text" w:cs="Arial"/>
          <w:lang w:val="en-GB" w:eastAsia="ja-JP"/>
        </w:rPr>
        <w:t>identity.greeting</w:t>
      </w:r>
      <w:proofErr w:type="gramEnd"/>
      <w:r w:rsidRPr="004838BF">
        <w:rPr>
          <w:rFonts w:ascii="Helvetica Now Text" w:hAnsi="Helvetica Now Text" w:cs="Arial"/>
          <w:lang w:val="en-GB" w:eastAsia="ja-JP"/>
        </w:rPr>
        <w:t>_salutation_and_name</w:t>
      </w:r>
      <w:proofErr w:type="spellEnd"/>
      <w:r w:rsidRPr="004838BF">
        <w:rPr>
          <w:rFonts w:ascii="Helvetica Now Text" w:hAnsi="Helvetica Now Text" w:cs="Arial"/>
          <w:lang w:val="en-GB" w:eastAsia="ja-JP"/>
        </w:rPr>
        <w:t>}}</w:t>
      </w:r>
    </w:p>
    <w:p w14:paraId="49EFD59C" w14:textId="77777777" w:rsidR="00C8572A" w:rsidRPr="004838BF" w:rsidRDefault="00C8572A">
      <w:pPr>
        <w:spacing w:after="57"/>
        <w:rPr>
          <w:rFonts w:ascii="Helvetica Now Text" w:hAnsi="Helvetica Now Text" w:cs="Arial"/>
          <w:lang w:val="en-GB" w:eastAsia="ja-JP"/>
        </w:rPr>
      </w:pPr>
    </w:p>
    <w:p w14:paraId="10E2A6C1" w14:textId="77777777" w:rsidR="00C8572A" w:rsidRPr="004838BF" w:rsidRDefault="00000000">
      <w:pPr>
        <w:spacing w:after="57"/>
        <w:rPr>
          <w:rFonts w:ascii="Helvetica Now Text" w:hAnsi="Helvetica Now Text"/>
        </w:rPr>
      </w:pPr>
      <w:r w:rsidRPr="004838BF">
        <w:rPr>
          <w:rFonts w:ascii="Helvetica Now Text" w:hAnsi="Helvetica Now Text" w:cs="Arial"/>
          <w:lang w:eastAsia="ja-JP"/>
        </w:rPr>
        <w:t xml:space="preserve">Es freut uns, Ihnen mitteilen zu dürfen, dass die Schweizerische Akademie der Geistes- und Sozialwissenschaften (SAGW) für den oben genannten Antrag einen </w:t>
      </w:r>
      <w:r w:rsidRPr="004838BF">
        <w:rPr>
          <w:rFonts w:ascii="Helvetica Now Text" w:hAnsi="Helvetica Now Text" w:cs="Arial"/>
          <w:b/>
          <w:bCs/>
          <w:lang w:eastAsia="ja-JP"/>
        </w:rPr>
        <w:t>Beitrag von {{</w:t>
      </w:r>
      <w:proofErr w:type="spellStart"/>
      <w:r w:rsidRPr="004838BF">
        <w:rPr>
          <w:rFonts w:ascii="Helvetica Now Text" w:hAnsi="Helvetica Now Text" w:cs="Arial"/>
          <w:b/>
          <w:bCs/>
          <w:lang w:eastAsia="ja-JP"/>
        </w:rPr>
        <w:t>rahmenkredit</w:t>
      </w:r>
      <w:proofErr w:type="spellEnd"/>
      <w:r w:rsidRPr="004838BF">
        <w:rPr>
          <w:rFonts w:ascii="Helvetica Now Text" w:hAnsi="Helvetica Now Text" w:cs="Arial"/>
          <w:b/>
          <w:bCs/>
          <w:lang w:eastAsia="ja-JP"/>
        </w:rPr>
        <w:t>}}</w:t>
      </w:r>
      <w:r w:rsidRPr="004838BF">
        <w:rPr>
          <w:rFonts w:ascii="Helvetica Now Text" w:hAnsi="Helvetica Now Text" w:cs="Arial"/>
          <w:lang w:eastAsia="ja-JP"/>
        </w:rPr>
        <w:t xml:space="preserve"> gesprochen hat.</w:t>
      </w:r>
    </w:p>
    <w:p w14:paraId="6223EEDC" w14:textId="77777777" w:rsidR="00C8572A" w:rsidRPr="004838BF" w:rsidRDefault="00C8572A">
      <w:pPr>
        <w:spacing w:after="57"/>
        <w:rPr>
          <w:rFonts w:ascii="Helvetica Now Text" w:hAnsi="Helvetica Now Text" w:cs="Arial"/>
          <w:lang w:eastAsia="ja-JP"/>
        </w:rPr>
      </w:pPr>
    </w:p>
    <w:p w14:paraId="178F6955" w14:textId="31DFE857" w:rsidR="00C8572A" w:rsidRPr="004838BF" w:rsidRDefault="00000000">
      <w:pPr>
        <w:spacing w:after="57"/>
        <w:rPr>
          <w:rFonts w:ascii="Helvetica Now Text" w:hAnsi="Helvetica Now Text"/>
        </w:rPr>
      </w:pPr>
      <w:r w:rsidRPr="004838BF">
        <w:rPr>
          <w:rFonts w:ascii="Helvetica Now Text" w:hAnsi="Helvetica Now Text" w:cs="Arial"/>
          <w:lang w:eastAsia="ja-JP"/>
        </w:rPr>
        <w:t xml:space="preserve">Der Betrag versteht sich als Rahmenkredit und wird nach Vorlage einer mit Belegen versehenen Abrechnung zur Zahlung fällig. Wir machen Sie ausserdem darauf aufmerksam, dass wir nur subventionsfähige Kosten übernehmen können. Weitere Informationen dazu finden Sie in unserem Reglement unter: </w:t>
      </w:r>
      <w:hyperlink r:id="rId11" w:history="1">
        <w:r w:rsidR="004838BF" w:rsidRPr="004838BF">
          <w:rPr>
            <w:rStyle w:val="Hyperlink"/>
            <w:rFonts w:ascii="Helvetica Now Text" w:hAnsi="Helvetica Now Text" w:cs="Arial"/>
            <w:color w:val="00B050"/>
            <w:lang w:eastAsia="ja-JP"/>
          </w:rPr>
          <w:t>https://www.sagw.ch/de/foerderung</w:t>
        </w:r>
      </w:hyperlink>
      <w:r w:rsidR="004838BF" w:rsidRPr="004838BF">
        <w:rPr>
          <w:rFonts w:ascii="Helvetica Now Text" w:hAnsi="Helvetica Now Text"/>
          <w:color w:val="00B050"/>
        </w:rPr>
        <w:t xml:space="preserve"> </w:t>
      </w:r>
    </w:p>
    <w:p w14:paraId="4B4F5553" w14:textId="77777777" w:rsidR="00C8572A" w:rsidRPr="004838BF" w:rsidRDefault="00C8572A">
      <w:pPr>
        <w:spacing w:after="57"/>
        <w:rPr>
          <w:rFonts w:ascii="Helvetica Now Text" w:hAnsi="Helvetica Now Text" w:cs="Arial"/>
          <w:lang w:eastAsia="ja-JP"/>
        </w:rPr>
      </w:pPr>
    </w:p>
    <w:p w14:paraId="3D891F27" w14:textId="2B093B38" w:rsidR="00C8572A" w:rsidRPr="004838BF" w:rsidRDefault="00000000">
      <w:pPr>
        <w:spacing w:after="57"/>
        <w:rPr>
          <w:rFonts w:ascii="Helvetica Now Text" w:hAnsi="Helvetica Now Text"/>
        </w:rPr>
      </w:pPr>
      <w:r w:rsidRPr="004838BF">
        <w:rPr>
          <w:rFonts w:ascii="Helvetica Now Text" w:hAnsi="Helvetica Now Text" w:cs="Arial"/>
        </w:rPr>
        <w:t xml:space="preserve">Die Unterstützung durch die SAGW ist gut sichtbar zu vermerken. Ein Logo mit dem Text «unterstützt durch die Schweizerische Akademie der Geistes- und Sozialwissenschaften» finden Sie auf unserer Homepage unter </w:t>
      </w:r>
      <w:hyperlink r:id="rId12" w:history="1">
        <w:r w:rsidR="004838BF" w:rsidRPr="004838BF">
          <w:rPr>
            <w:rStyle w:val="Hyperlink"/>
            <w:rFonts w:ascii="Helvetica Now Text" w:hAnsi="Helvetica Now Text"/>
            <w:color w:val="00B050"/>
          </w:rPr>
          <w:t>https://brandguidelines.sagw.ch</w:t>
        </w:r>
      </w:hyperlink>
      <w:r w:rsidRPr="004838BF">
        <w:rPr>
          <w:rFonts w:ascii="Helvetica Now Text" w:hAnsi="Helvetica Now Text" w:cs="Arial"/>
        </w:rPr>
        <w:t>. Bitte stellen Sie uns bei gedruckten Publikationen ein Belegexemplar, zusammen mit der Abrechnung zu.</w:t>
      </w:r>
    </w:p>
    <w:p w14:paraId="507CF861" w14:textId="77777777" w:rsidR="00C8572A" w:rsidRPr="004838BF" w:rsidRDefault="00C8572A">
      <w:pPr>
        <w:spacing w:after="57"/>
        <w:ind w:left="5529"/>
        <w:rPr>
          <w:rFonts w:ascii="Helvetica Now Text" w:hAnsi="Helvetica Now Text" w:cs="Arial"/>
          <w:lang w:eastAsia="ja-JP"/>
        </w:rPr>
      </w:pPr>
    </w:p>
    <w:p w14:paraId="65517994" w14:textId="77777777" w:rsidR="00C8572A" w:rsidRPr="004838BF" w:rsidRDefault="00C8572A">
      <w:pPr>
        <w:spacing w:after="57"/>
        <w:ind w:left="5529"/>
        <w:rPr>
          <w:rFonts w:ascii="Helvetica Now Text" w:hAnsi="Helvetica Now Text" w:cs="Arial"/>
          <w:lang w:eastAsia="ja-JP"/>
        </w:rPr>
      </w:pPr>
    </w:p>
    <w:p w14:paraId="01B20287" w14:textId="77777777" w:rsidR="00C8572A" w:rsidRPr="004838BF" w:rsidRDefault="00000000" w:rsidP="004838BF">
      <w:pPr>
        <w:spacing w:after="57"/>
        <w:ind w:left="5529"/>
        <w:jc w:val="right"/>
        <w:rPr>
          <w:rFonts w:ascii="Helvetica Now Text" w:hAnsi="Helvetica Now Text"/>
        </w:rPr>
      </w:pPr>
      <w:r w:rsidRPr="004838BF">
        <w:rPr>
          <w:rFonts w:ascii="Helvetica Now Text" w:hAnsi="Helvetica Now Text" w:cs="Arial"/>
          <w:lang w:eastAsia="ja-JP"/>
        </w:rPr>
        <w:t>Freundliche Grüsse</w:t>
      </w:r>
    </w:p>
    <w:p w14:paraId="2517ADC4" w14:textId="77777777" w:rsidR="00C8572A" w:rsidRPr="004838BF" w:rsidRDefault="00000000" w:rsidP="004838BF">
      <w:pPr>
        <w:spacing w:after="57"/>
        <w:ind w:left="5529"/>
        <w:jc w:val="right"/>
        <w:rPr>
          <w:rFonts w:ascii="Helvetica Now Text" w:hAnsi="Helvetica Now Text"/>
        </w:rPr>
      </w:pPr>
      <w:r w:rsidRPr="004838BF">
        <w:rPr>
          <w:rFonts w:ascii="Helvetica Now Text" w:hAnsi="Helvetica Now Text" w:cs="Arial"/>
          <w:lang w:eastAsia="ja-JP"/>
        </w:rPr>
        <w:t xml:space="preserve">Das </w:t>
      </w:r>
      <w:proofErr w:type="gramStart"/>
      <w:r w:rsidRPr="004838BF">
        <w:rPr>
          <w:rFonts w:ascii="Helvetica Now Text" w:hAnsi="Helvetica Now Text" w:cs="Arial"/>
          <w:lang w:eastAsia="ja-JP"/>
        </w:rPr>
        <w:t>SAGW Team</w:t>
      </w:r>
      <w:proofErr w:type="gramEnd"/>
    </w:p>
    <w:sectPr w:rsidR="00C8572A" w:rsidRPr="004838BF">
      <w:headerReference w:type="even" r:id="rId13"/>
      <w:headerReference w:type="default" r:id="rId14"/>
      <w:footerReference w:type="even" r:id="rId15"/>
      <w:footerReference w:type="default" r:id="rId16"/>
      <w:headerReference w:type="first" r:id="rId17"/>
      <w:footerReference w:type="first" r:id="rId18"/>
      <w:pgSz w:w="11906" w:h="16838"/>
      <w:pgMar w:top="3062" w:right="1418" w:bottom="1418" w:left="1418" w:header="794" w:footer="692"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D9BB37" w14:textId="77777777" w:rsidR="00786C25" w:rsidRDefault="00786C25">
      <w:pPr>
        <w:spacing w:line="240" w:lineRule="auto"/>
      </w:pPr>
      <w:r>
        <w:separator/>
      </w:r>
    </w:p>
  </w:endnote>
  <w:endnote w:type="continuationSeparator" w:id="0">
    <w:p w14:paraId="1DE1C16C" w14:textId="77777777" w:rsidR="00786C25" w:rsidRDefault="00786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NowDisplay Regular">
    <w:panose1 w:val="020B0504030202020204"/>
    <w:charset w:val="4D"/>
    <w:family w:val="swiss"/>
    <w:notTrueType/>
    <w:pitch w:val="variable"/>
    <w:sig w:usb0="A000006F" w:usb1="00008471"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NeueLT Com 55 Roman">
    <w:panose1 w:val="020B0604020202020204"/>
    <w:charset w:val="00"/>
    <w:family w:val="swiss"/>
    <w:pitch w:val="variable"/>
    <w:sig w:usb0="8000008F" w:usb1="10002042"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NowDisplay Bold">
    <w:altName w:val="Arial"/>
    <w:panose1 w:val="020B0604020202020204"/>
    <w:charset w:val="00"/>
    <w:family w:val="swiss"/>
    <w:notTrueType/>
    <w:pitch w:val="variable"/>
    <w:sig w:usb0="A00000FF" w:usb1="5000A47B" w:usb2="00000008"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Source Han Sans CN">
    <w:panose1 w:val="020B0604020202020204"/>
    <w:charset w:val="00"/>
    <w:family w:val="roman"/>
    <w:notTrueType/>
    <w:pitch w:val="default"/>
  </w:font>
  <w:font w:name="NotoSans NF">
    <w:panose1 w:val="020B0604020202020204"/>
    <w:charset w:val="00"/>
    <w:family w:val="roman"/>
    <w:notTrueType/>
    <w:pitch w:val="default"/>
  </w:font>
  <w:font w:name="MinionPro-Regular">
    <w:panose1 w:val="020B0604020202020204"/>
    <w:charset w:val="4D"/>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ow Text">
    <w:panose1 w:val="020B0504030202020204"/>
    <w:charset w:val="4D"/>
    <w:family w:val="swiss"/>
    <w:notTrueType/>
    <w:pitch w:val="variable"/>
    <w:sig w:usb0="A000006F" w:usb1="00008471"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4803B" w14:textId="77777777" w:rsidR="00C8572A" w:rsidRDefault="00C85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3D4A9" w14:textId="77777777" w:rsidR="00C8572A" w:rsidRDefault="00000000">
    <w:pPr>
      <w:pStyle w:val="Footer"/>
    </w:pPr>
    <w:r>
      <w:rPr>
        <w:noProof/>
      </w:rPr>
      <mc:AlternateContent>
        <mc:Choice Requires="wps">
          <w:drawing>
            <wp:anchor distT="0" distB="0" distL="111125" distR="114300" simplePos="0" relativeHeight="7" behindDoc="1" locked="0" layoutInCell="0" allowOverlap="1" wp14:anchorId="48483FA3" wp14:editId="16C899CA">
              <wp:simplePos x="0" y="0"/>
              <wp:positionH relativeFrom="page">
                <wp:align>right</wp:align>
              </wp:positionH>
              <wp:positionV relativeFrom="page">
                <wp:align>bottom</wp:align>
              </wp:positionV>
              <wp:extent cx="1296035" cy="575945"/>
              <wp:effectExtent l="0" t="0" r="0" b="0"/>
              <wp:wrapSquare wrapText="bothSides"/>
              <wp:docPr id="2" name="Textfeld 6"/>
              <wp:cNvGraphicFramePr/>
              <a:graphic xmlns:a="http://schemas.openxmlformats.org/drawingml/2006/main">
                <a:graphicData uri="http://schemas.microsoft.com/office/word/2010/wordprocessingShape">
                  <wps:wsp>
                    <wps:cNvSpPr/>
                    <wps:spPr>
                      <a:xfrm>
                        <a:off x="0" y="0"/>
                        <a:ext cx="1296000" cy="5760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BB9F91C" w14:textId="77777777" w:rsidR="00C8572A" w:rsidRDefault="00000000">
                          <w:pPr>
                            <w:pStyle w:val="Seitenzahlen"/>
                          </w:pPr>
                          <w:r>
                            <w:fldChar w:fldCharType="begin"/>
                          </w:r>
                          <w:r>
                            <w:instrText xml:space="preserve"> PAGE </w:instrText>
                          </w:r>
                          <w:r>
                            <w:fldChar w:fldCharType="separate"/>
                          </w:r>
                          <w:r>
                            <w:t>0</w:t>
                          </w:r>
                          <w:r>
                            <w:fldChar w:fldCharType="end"/>
                          </w:r>
                          <w:r>
                            <w:t xml:space="preserve"> / </w:t>
                          </w:r>
                          <w:fldSimple w:instr=" NUMPAGES ">
                            <w:r>
                              <w:t>1</w:t>
                            </w:r>
                          </w:fldSimple>
                        </w:p>
                      </w:txbxContent>
                    </wps:txbx>
                    <wps:bodyPr lIns="0" tIns="0" rIns="899640" bIns="439560" anchor="b">
                      <a:prstTxWarp prst="textNoShape">
                        <a:avLst/>
                      </a:prstTxWarp>
                      <a:noAutofit/>
                    </wps:bodyPr>
                  </wps:wsp>
                </a:graphicData>
              </a:graphic>
            </wp:anchor>
          </w:drawing>
        </mc:Choice>
        <mc:Fallback xmlns:pic="http://schemas.openxmlformats.org/drawingml/2006/picture">
          <w:pict>
            <v:rect id="shape_0" ID="Textfeld 6" path="m0,0l-2147483645,0l-2147483645,-2147483646l0,-2147483646xe" stroked="f" o:allowincell="f" style="position:absolute;margin-left:0pt;margin-top:0pt;width:102pt;height:45.3pt;mso-wrap-style:square;v-text-anchor:bottom;mso-position-horizontal:right;mso-position-horizontal-relative:page;mso-position-vertical:bottom;mso-position-vertical-relative:page" wp14:anchorId="48483FA3">
              <v:fill o:detectmouseclick="t" on="false"/>
              <v:stroke color="#3465a4" weight="6480" joinstyle="round" endcap="flat"/>
              <v:textbox>
                <w:txbxContent>
                  <w:p>
                    <w:pPr>
                      <w:pStyle w:val="Seitenzahlen"/>
                      <w:rPr/>
                    </w:pPr>
                    <w:r>
                      <w:rPr/>
                      <w:fldChar w:fldCharType="begin"/>
                    </w:r>
                    <w:r>
                      <w:rPr/>
                      <w:instrText xml:space="preserve"> PAGE </w:instrText>
                    </w:r>
                    <w:r>
                      <w:rPr/>
                      <w:fldChar w:fldCharType="separate"/>
                    </w:r>
                    <w:r>
                      <w:rPr/>
                      <w:t>0</w:t>
                    </w:r>
                    <w:r>
                      <w:rPr/>
                      <w:fldChar w:fldCharType="end"/>
                    </w:r>
                    <w:r>
                      <w:rPr/>
                      <w:t xml:space="preserve"> </w:t>
                    </w:r>
                    <w:r>
                      <w:rPr/>
                      <w:t xml:space="preserve">/ </w:t>
                    </w:r>
                    <w:r>
                      <w:rPr/>
                      <w:fldChar w:fldCharType="begin"/>
                    </w:r>
                    <w:r>
                      <w:rPr/>
                      <w:instrText xml:space="preserve"> NUMPAGES </w:instrText>
                    </w:r>
                    <w:r>
                      <w:rPr/>
                      <w:fldChar w:fldCharType="separate"/>
                    </w:r>
                    <w:r>
                      <w:rPr/>
                      <w:t>1</w:t>
                    </w:r>
                    <w:r>
                      <w:rPr/>
                      <w:fldChar w:fldCharType="end"/>
                    </w: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AB147" w14:textId="77777777" w:rsidR="00C8572A" w:rsidRDefault="00000000">
    <w:pPr>
      <w:pStyle w:val="Footer"/>
      <w:rPr>
        <w:color w:val="FFFFFF" w:themeColor="background1"/>
        <w14:textFill>
          <w14:solidFill>
            <w14:schemeClr w14:val="bg1">
              <w14:alpha w14:val="20000"/>
            </w14:schemeClr>
          </w14:solidFill>
        </w14:textFill>
      </w:rPr>
    </w:pPr>
    <w:r>
      <w:rPr>
        <w:noProof/>
        <w:color w:val="FFFFFF" w:themeColor="background1"/>
        <w14:textFill>
          <w14:solidFill>
            <w14:schemeClr w14:val="bg1">
              <w14:alpha w14:val="20000"/>
            </w14:schemeClr>
          </w14:solidFill>
        </w14:textFill>
      </w:rPr>
      <mc:AlternateContent>
        <mc:Choice Requires="wps">
          <w:drawing>
            <wp:anchor distT="45720" distB="45720" distL="0" distR="120650" simplePos="0" relativeHeight="3" behindDoc="1" locked="0" layoutInCell="0" allowOverlap="1" wp14:anchorId="6204D496" wp14:editId="5BE3E63C">
              <wp:simplePos x="0" y="0"/>
              <wp:positionH relativeFrom="margin">
                <wp:align>left</wp:align>
              </wp:positionH>
              <wp:positionV relativeFrom="page">
                <wp:align>bottom</wp:align>
              </wp:positionV>
              <wp:extent cx="1080135" cy="819150"/>
              <wp:effectExtent l="0" t="0" r="0" b="0"/>
              <wp:wrapSquare wrapText="bothSides"/>
              <wp:docPr id="3" name="Textfeld 2"/>
              <wp:cNvGraphicFramePr/>
              <a:graphic xmlns:a="http://schemas.openxmlformats.org/drawingml/2006/main">
                <a:graphicData uri="http://schemas.microsoft.com/office/word/2010/wordprocessingShape">
                  <wps:wsp>
                    <wps:cNvSpPr/>
                    <wps:spPr>
                      <a:xfrm>
                        <a:off x="0" y="0"/>
                        <a:ext cx="1080000" cy="819000"/>
                      </a:xfrm>
                      <a:prstGeom prst="rect">
                        <a:avLst/>
                      </a:prstGeom>
                      <a:noFill/>
                      <a:ln w="9525">
                        <a:noFill/>
                      </a:ln>
                    </wps:spPr>
                    <wps:style>
                      <a:lnRef idx="0">
                        <a:scrgbClr r="0" g="0" b="0"/>
                      </a:lnRef>
                      <a:fillRef idx="0">
                        <a:scrgbClr r="0" g="0" b="0"/>
                      </a:fillRef>
                      <a:effectRef idx="0">
                        <a:scrgbClr r="0" g="0" b="0"/>
                      </a:effectRef>
                      <a:fontRef idx="minor"/>
                    </wps:style>
                    <wps:txbx>
                      <w:txbxContent>
                        <w:p w14:paraId="133BC69B" w14:textId="77777777" w:rsidR="00C8572A" w:rsidRDefault="00000000">
                          <w:pPr>
                            <w:pStyle w:val="Footer"/>
                            <w:rPr>
                              <w:rFonts w:ascii="Helvetica" w:hAnsi="Helvetica"/>
                            </w:rPr>
                          </w:pPr>
                          <w:r>
                            <w:rPr>
                              <w:rFonts w:ascii="Helvetica" w:hAnsi="Helvetica"/>
                            </w:rPr>
                            <w:t>Haus der Akademien</w:t>
                          </w:r>
                        </w:p>
                        <w:p w14:paraId="773EEC44" w14:textId="77777777" w:rsidR="00C8572A" w:rsidRDefault="00000000">
                          <w:pPr>
                            <w:pStyle w:val="Footer"/>
                            <w:rPr>
                              <w:rFonts w:ascii="Helvetica" w:hAnsi="Helvetica"/>
                            </w:rPr>
                          </w:pPr>
                          <w:proofErr w:type="spellStart"/>
                          <w:r>
                            <w:rPr>
                              <w:rFonts w:ascii="Helvetica" w:hAnsi="Helvetica"/>
                            </w:rPr>
                            <w:t>Laupenstrasse</w:t>
                          </w:r>
                          <w:proofErr w:type="spellEnd"/>
                          <w:r>
                            <w:rPr>
                              <w:rFonts w:ascii="Helvetica" w:hAnsi="Helvetica"/>
                            </w:rPr>
                            <w:t xml:space="preserve"> 7</w:t>
                          </w:r>
                        </w:p>
                        <w:p w14:paraId="43FAE33D" w14:textId="77777777" w:rsidR="00C8572A" w:rsidRDefault="00000000">
                          <w:pPr>
                            <w:pStyle w:val="Footer"/>
                            <w:rPr>
                              <w:rFonts w:ascii="Helvetica" w:hAnsi="Helvetica"/>
                            </w:rPr>
                          </w:pPr>
                          <w:r>
                            <w:rPr>
                              <w:rFonts w:ascii="Helvetica" w:hAnsi="Helvetica"/>
                            </w:rPr>
                            <w:t>Postfach∙3001 Bern</w:t>
                          </w:r>
                        </w:p>
                      </w:txbxContent>
                    </wps:txbx>
                    <wps:bodyPr lIns="0" tIns="0" rIns="0" bIns="439560" anchor="t">
                      <a:spAutoFit/>
                    </wps:bodyPr>
                  </wps:wsp>
                </a:graphicData>
              </a:graphic>
              <wp14:sizeRelV relativeFrom="margin">
                <wp14:pctHeight>20000</wp14:pctHeight>
              </wp14:sizeRelV>
            </wp:anchor>
          </w:drawing>
        </mc:Choice>
        <mc:Fallback xmlns:pic="http://schemas.openxmlformats.org/drawingml/2006/picture">
          <w:pict>
            <v:rect id="shape_0" ID="Textfeld 2" path="m0,0l-2147483645,0l-2147483645,-2147483646l0,-2147483646xe" stroked="f" o:allowincell="f" style="position:absolute;margin-left:-0.05pt;margin-top:773.75pt;width:85pt;height:64.45pt;mso-wrap-style:square;v-text-anchor:top;mso-position-horizontal:left;mso-position-horizontal-relative:margin;mso-position-vertical:bottom;mso-position-vertical-relative:page" wp14:anchorId="6204D496">
              <v:fill o:detectmouseclick="t" on="false"/>
              <v:stroke color="#3465a4" weight="9360" joinstyle="round" endcap="flat"/>
              <v:textbox>
                <w:txbxContent>
                  <w:p>
                    <w:pPr>
                      <w:pStyle w:val="Footer"/>
                      <w:rPr>
                        <w:rFonts w:ascii="Helvetica" w:hAnsi="Helvetica"/>
                      </w:rPr>
                    </w:pPr>
                    <w:r>
                      <w:rPr>
                        <w:rFonts w:ascii="Helvetica" w:hAnsi="Helvetica"/>
                      </w:rPr>
                      <w:t>Haus der Akademien</w:t>
                    </w:r>
                  </w:p>
                  <w:p>
                    <w:pPr>
                      <w:pStyle w:val="Footer"/>
                      <w:rPr>
                        <w:rFonts w:ascii="Helvetica" w:hAnsi="Helvetica"/>
                      </w:rPr>
                    </w:pPr>
                    <w:r>
                      <w:rPr>
                        <w:rFonts w:ascii="Helvetica" w:hAnsi="Helvetica"/>
                      </w:rPr>
                      <w:t>Laupenstrasse 7</w:t>
                    </w:r>
                  </w:p>
                  <w:p>
                    <w:pPr>
                      <w:pStyle w:val="Footer"/>
                      <w:rPr>
                        <w:rFonts w:ascii="Helvetica" w:hAnsi="Helvetica"/>
                      </w:rPr>
                    </w:pPr>
                    <w:r>
                      <w:rPr>
                        <w:rFonts w:ascii="Helvetica" w:hAnsi="Helvetica"/>
                      </w:rPr>
                      <w:t>Postfach∙3001 Bern</w:t>
                    </w:r>
                  </w:p>
                </w:txbxContent>
              </v:textbox>
              <w10:wrap type="square"/>
            </v:rect>
          </w:pict>
        </mc:Fallback>
      </mc:AlternateContent>
    </w:r>
    <w:r>
      <w:rPr>
        <w:noProof/>
        <w:color w:val="FFFFFF" w:themeColor="background1"/>
        <w14:textFill>
          <w14:solidFill>
            <w14:schemeClr w14:val="bg1">
              <w14:alpha w14:val="20000"/>
            </w14:schemeClr>
          </w14:solidFill>
        </w14:textFill>
      </w:rPr>
      <mc:AlternateContent>
        <mc:Choice Requires="wps">
          <w:drawing>
            <wp:anchor distT="45720" distB="45720" distL="111125" distR="114300" simplePos="0" relativeHeight="5" behindDoc="1" locked="0" layoutInCell="0" allowOverlap="1" wp14:anchorId="4013AA54" wp14:editId="51046915">
              <wp:simplePos x="0" y="0"/>
              <wp:positionH relativeFrom="page">
                <wp:align>right</wp:align>
              </wp:positionH>
              <wp:positionV relativeFrom="page">
                <wp:align>bottom</wp:align>
              </wp:positionV>
              <wp:extent cx="2728595" cy="819150"/>
              <wp:effectExtent l="0" t="0" r="0" b="0"/>
              <wp:wrapSquare wrapText="bothSides"/>
              <wp:docPr id="4" name="Textfeld 2"/>
              <wp:cNvGraphicFramePr/>
              <a:graphic xmlns:a="http://schemas.openxmlformats.org/drawingml/2006/main">
                <a:graphicData uri="http://schemas.microsoft.com/office/word/2010/wordprocessingShape">
                  <wps:wsp>
                    <wps:cNvSpPr/>
                    <wps:spPr>
                      <a:xfrm>
                        <a:off x="0" y="0"/>
                        <a:ext cx="2728440" cy="819000"/>
                      </a:xfrm>
                      <a:prstGeom prst="rect">
                        <a:avLst/>
                      </a:prstGeom>
                      <a:noFill/>
                      <a:ln w="9525">
                        <a:noFill/>
                      </a:ln>
                    </wps:spPr>
                    <wps:style>
                      <a:lnRef idx="0">
                        <a:scrgbClr r="0" g="0" b="0"/>
                      </a:lnRef>
                      <a:fillRef idx="0">
                        <a:scrgbClr r="0" g="0" b="0"/>
                      </a:fillRef>
                      <a:effectRef idx="0">
                        <a:scrgbClr r="0" g="0" b="0"/>
                      </a:effectRef>
                      <a:fontRef idx="minor"/>
                    </wps:style>
                    <wps:txbx>
                      <w:txbxContent>
                        <w:p w14:paraId="2E5C7B23" w14:textId="77777777" w:rsidR="00C8572A" w:rsidRDefault="00000000">
                          <w:pPr>
                            <w:pStyle w:val="Footer"/>
                            <w:rPr>
                              <w:rFonts w:ascii="Helvetica" w:hAnsi="Helvetica"/>
                            </w:rPr>
                          </w:pPr>
                          <w:r>
                            <w:rPr>
                              <w:rFonts w:ascii="Helvetica" w:hAnsi="Helvetica"/>
                            </w:rPr>
                            <w:t>+41 31 306 92 50</w:t>
                          </w:r>
                        </w:p>
                        <w:p w14:paraId="2CECB1FA" w14:textId="77777777" w:rsidR="00C8572A" w:rsidRDefault="00000000">
                          <w:pPr>
                            <w:pStyle w:val="Footer"/>
                            <w:rPr>
                              <w:rFonts w:ascii="Helvetica" w:hAnsi="Helvetica"/>
                            </w:rPr>
                          </w:pPr>
                          <w:r>
                            <w:rPr>
                              <w:rFonts w:ascii="Helvetica" w:hAnsi="Helvetica"/>
                            </w:rPr>
                            <w:t>sagw@sagw.ch</w:t>
                          </w:r>
                        </w:p>
                        <w:p w14:paraId="0F748982" w14:textId="77777777" w:rsidR="00C8572A" w:rsidRDefault="00000000">
                          <w:pPr>
                            <w:pStyle w:val="Footer"/>
                            <w:rPr>
                              <w:rFonts w:ascii="Helvetica" w:hAnsi="Helvetica"/>
                            </w:rPr>
                          </w:pPr>
                          <w:r>
                            <w:rPr>
                              <w:rFonts w:ascii="Helvetica" w:hAnsi="Helvetica"/>
                            </w:rPr>
                            <w:t>sagw.ch</w:t>
                          </w:r>
                        </w:p>
                      </w:txbxContent>
                    </wps:txbx>
                    <wps:bodyPr lIns="0" tIns="0" rIns="0" bIns="439560" anchor="t">
                      <a:spAutoFit/>
                    </wps:bodyPr>
                  </wps:wsp>
                </a:graphicData>
              </a:graphic>
              <wp14:sizeRelV relativeFrom="margin">
                <wp14:pctHeight>20000</wp14:pctHeight>
              </wp14:sizeRelV>
            </wp:anchor>
          </w:drawing>
        </mc:Choice>
        <mc:Fallback xmlns:pic="http://schemas.openxmlformats.org/drawingml/2006/picture">
          <w:pict>
            <v:rect id="shape_0" ID="Textfeld 2" path="m0,0l-2147483645,0l-2147483645,-2147483646l0,-2147483646xe" stroked="f" o:allowincell="f" style="position:absolute;margin-left:371.35pt;margin-top:773.75pt;width:214.8pt;height:64.45pt;mso-wrap-style:square;v-text-anchor:top;mso-position-horizontal:right;mso-position-horizontal-relative:page;mso-position-vertical:bottom;mso-position-vertical-relative:page" wp14:anchorId="4013AA54">
              <v:fill o:detectmouseclick="t" on="false"/>
              <v:stroke color="#3465a4" weight="9360" joinstyle="round" endcap="flat"/>
              <v:textbox>
                <w:txbxContent>
                  <w:p>
                    <w:pPr>
                      <w:pStyle w:val="Footer"/>
                      <w:rPr>
                        <w:rFonts w:ascii="Helvetica" w:hAnsi="Helvetica"/>
                      </w:rPr>
                    </w:pPr>
                    <w:r>
                      <w:rPr>
                        <w:rFonts w:ascii="Helvetica" w:hAnsi="Helvetica"/>
                      </w:rPr>
                      <w:t>+41 31 306 92 50</w:t>
                    </w:r>
                  </w:p>
                  <w:p>
                    <w:pPr>
                      <w:pStyle w:val="Footer"/>
                      <w:rPr>
                        <w:rFonts w:ascii="Helvetica" w:hAnsi="Helvetica"/>
                      </w:rPr>
                    </w:pPr>
                    <w:r>
                      <w:rPr>
                        <w:rFonts w:ascii="Helvetica" w:hAnsi="Helvetica"/>
                      </w:rPr>
                      <w:t>sagw</w:t>
                    </w:r>
                    <w:r>
                      <w:rPr>
                        <w:rFonts w:ascii="Helvetica" w:hAnsi="Helvetica"/>
                      </w:rPr>
                      <w:t>@sagw.ch</w:t>
                    </w:r>
                  </w:p>
                  <w:p>
                    <w:pPr>
                      <w:pStyle w:val="Footer"/>
                      <w:rPr>
                        <w:rFonts w:ascii="Helvetica" w:hAnsi="Helvetica"/>
                      </w:rPr>
                    </w:pPr>
                    <w:r>
                      <w:rPr>
                        <w:rFonts w:ascii="Helvetica" w:hAnsi="Helvetica"/>
                      </w:rPr>
                      <w:t>sagw.ch</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298E08" w14:textId="77777777" w:rsidR="00786C25" w:rsidRDefault="00786C25">
      <w:pPr>
        <w:spacing w:line="240" w:lineRule="auto"/>
      </w:pPr>
      <w:r>
        <w:separator/>
      </w:r>
    </w:p>
  </w:footnote>
  <w:footnote w:type="continuationSeparator" w:id="0">
    <w:p w14:paraId="1B65E360" w14:textId="77777777" w:rsidR="00786C25" w:rsidRDefault="00786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792C1" w14:textId="77777777" w:rsidR="00C8572A" w:rsidRDefault="00C85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38CEC" w14:textId="77777777" w:rsidR="00C8572A" w:rsidRDefault="00C8572A">
    <w:pPr>
      <w:pStyle w:val="Header"/>
    </w:pPr>
  </w:p>
  <w:p w14:paraId="7C321A77" w14:textId="77777777" w:rsidR="00C8572A" w:rsidRDefault="00C8572A">
    <w:pPr>
      <w:pStyle w:val="Header"/>
      <w:jc w:val="right"/>
      <w:rPr>
        <w:color w:val="FFFFFF" w:themeColor="background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26FD1" w14:textId="77777777" w:rsidR="00C8572A" w:rsidRDefault="00000000">
    <w:pPr>
      <w:pStyle w:val="Header"/>
      <w:jc w:val="right"/>
    </w:pPr>
    <w:r>
      <w:rPr>
        <w:noProof/>
      </w:rPr>
      <w:drawing>
        <wp:anchor distT="0" distB="0" distL="0" distR="0" simplePos="0" relativeHeight="2" behindDoc="1" locked="0" layoutInCell="0" allowOverlap="1" wp14:anchorId="28C090DC" wp14:editId="7E81FD6B">
          <wp:simplePos x="0" y="0"/>
          <wp:positionH relativeFrom="margin">
            <wp:align>left</wp:align>
          </wp:positionH>
          <wp:positionV relativeFrom="page">
            <wp:posOffset>543560</wp:posOffset>
          </wp:positionV>
          <wp:extent cx="1670685" cy="363855"/>
          <wp:effectExtent l="0" t="0" r="0" b="0"/>
          <wp:wrapNone/>
          <wp:docPr id="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3"/>
                  <pic:cNvPicPr>
                    <a:picLocks noChangeAspect="1" noChangeArrowheads="1"/>
                  </pic:cNvPicPr>
                </pic:nvPicPr>
                <pic:blipFill>
                  <a:blip r:embed="rId1"/>
                  <a:stretch>
                    <a:fillRect/>
                  </a:stretch>
                </pic:blipFill>
                <pic:spPr bwMode="auto">
                  <a:xfrm>
                    <a:off x="0" y="0"/>
                    <a:ext cx="1670685" cy="36385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A17A6"/>
    <w:multiLevelType w:val="multilevel"/>
    <w:tmpl w:val="C332CE44"/>
    <w:lvl w:ilvl="0">
      <w:start w:val="1"/>
      <w:numFmt w:val="bullet"/>
      <w:pStyle w:val="Aufzhlung1"/>
      <w:lvlText w:val="‒"/>
      <w:lvlJc w:val="left"/>
      <w:pPr>
        <w:tabs>
          <w:tab w:val="num" w:pos="0"/>
        </w:tabs>
        <w:ind w:left="284" w:hanging="284"/>
      </w:pPr>
      <w:rPr>
        <w:rFonts w:asciiTheme="minorHAnsi" w:hAnsiTheme="minorHAnsi" w:cs="HelveticaNowDisplay Regular" w:hint="default"/>
      </w:rPr>
    </w:lvl>
    <w:lvl w:ilvl="1">
      <w:start w:val="1"/>
      <w:numFmt w:val="bullet"/>
      <w:lvlText w:val="‒"/>
      <w:lvlJc w:val="left"/>
      <w:pPr>
        <w:tabs>
          <w:tab w:val="num" w:pos="0"/>
        </w:tabs>
        <w:ind w:left="567" w:hanging="283"/>
      </w:pPr>
      <w:rPr>
        <w:rFonts w:asciiTheme="minorHAnsi" w:hAnsiTheme="minorHAnsi" w:cs="HelveticaNowDisplay Regular" w:hint="default"/>
      </w:rPr>
    </w:lvl>
    <w:lvl w:ilvl="2">
      <w:start w:val="1"/>
      <w:numFmt w:val="bullet"/>
      <w:lvlText w:val="‒"/>
      <w:lvlJc w:val="left"/>
      <w:pPr>
        <w:tabs>
          <w:tab w:val="num" w:pos="0"/>
        </w:tabs>
        <w:ind w:left="851" w:hanging="284"/>
      </w:pPr>
      <w:rPr>
        <w:rFonts w:asciiTheme="minorHAnsi" w:hAnsiTheme="minorHAnsi" w:cs="HelveticaNowDisplay Regular" w:hint="default"/>
      </w:rPr>
    </w:lvl>
    <w:lvl w:ilvl="3">
      <w:start w:val="1"/>
      <w:numFmt w:val="bullet"/>
      <w:lvlText w:val="̶"/>
      <w:lvlJc w:val="left"/>
      <w:pPr>
        <w:tabs>
          <w:tab w:val="num" w:pos="0"/>
        </w:tabs>
        <w:ind w:left="1134" w:hanging="283"/>
      </w:pPr>
      <w:rPr>
        <w:rFonts w:ascii="Times New Roman" w:hAnsi="Times New Roman" w:cs="Times New Roman" w:hint="default"/>
      </w:rPr>
    </w:lvl>
    <w:lvl w:ilvl="4">
      <w:start w:val="1"/>
      <w:numFmt w:val="bullet"/>
      <w:lvlText w:val="̶"/>
      <w:lvlJc w:val="left"/>
      <w:pPr>
        <w:tabs>
          <w:tab w:val="num" w:pos="0"/>
        </w:tabs>
        <w:ind w:left="1418" w:hanging="284"/>
      </w:pPr>
      <w:rPr>
        <w:rFonts w:ascii="Times New Roman" w:hAnsi="Times New Roman" w:cs="Times New Roman" w:hint="default"/>
      </w:rPr>
    </w:lvl>
    <w:lvl w:ilvl="5">
      <w:start w:val="1"/>
      <w:numFmt w:val="bullet"/>
      <w:lvlText w:val="̶"/>
      <w:lvlJc w:val="left"/>
      <w:pPr>
        <w:tabs>
          <w:tab w:val="num" w:pos="0"/>
        </w:tabs>
        <w:ind w:left="1701" w:hanging="283"/>
      </w:pPr>
      <w:rPr>
        <w:rFonts w:ascii="Times New Roman" w:hAnsi="Times New Roman" w:cs="Times New Roman" w:hint="default"/>
      </w:rPr>
    </w:lvl>
    <w:lvl w:ilvl="6">
      <w:start w:val="1"/>
      <w:numFmt w:val="bullet"/>
      <w:lvlText w:val="̶"/>
      <w:lvlJc w:val="left"/>
      <w:pPr>
        <w:tabs>
          <w:tab w:val="num" w:pos="0"/>
        </w:tabs>
        <w:ind w:left="1985" w:hanging="284"/>
      </w:pPr>
      <w:rPr>
        <w:rFonts w:ascii="Times New Roman" w:hAnsi="Times New Roman" w:cs="Times New Roman" w:hint="default"/>
      </w:rPr>
    </w:lvl>
    <w:lvl w:ilvl="7">
      <w:start w:val="1"/>
      <w:numFmt w:val="bullet"/>
      <w:lvlText w:val="̶"/>
      <w:lvlJc w:val="left"/>
      <w:pPr>
        <w:tabs>
          <w:tab w:val="num" w:pos="0"/>
        </w:tabs>
        <w:ind w:left="2268" w:hanging="283"/>
      </w:pPr>
      <w:rPr>
        <w:rFonts w:ascii="Times New Roman" w:hAnsi="Times New Roman" w:cs="Times New Roman" w:hint="default"/>
      </w:rPr>
    </w:lvl>
    <w:lvl w:ilvl="8">
      <w:start w:val="1"/>
      <w:numFmt w:val="bullet"/>
      <w:lvlText w:val="̶"/>
      <w:lvlJc w:val="left"/>
      <w:pPr>
        <w:tabs>
          <w:tab w:val="num" w:pos="0"/>
        </w:tabs>
        <w:ind w:left="2552" w:hanging="284"/>
      </w:pPr>
      <w:rPr>
        <w:rFonts w:ascii="Times New Roman" w:hAnsi="Times New Roman" w:cs="Times New Roman" w:hint="default"/>
      </w:rPr>
    </w:lvl>
  </w:abstractNum>
  <w:abstractNum w:abstractNumId="1" w15:restartNumberingAfterBreak="0">
    <w:nsid w:val="1CA64BA1"/>
    <w:multiLevelType w:val="multilevel"/>
    <w:tmpl w:val="3C36604E"/>
    <w:lvl w:ilvl="0">
      <w:start w:val="1"/>
      <w:numFmt w:val="bullet"/>
      <w:pStyle w:val="ListBullet"/>
      <w:lvlText w:val=""/>
      <w:lvlJc w:val="left"/>
      <w:pPr>
        <w:tabs>
          <w:tab w:val="num" w:pos="0"/>
        </w:tabs>
        <w:ind w:left="284" w:hanging="284"/>
      </w:pPr>
      <w:rPr>
        <w:rFonts w:ascii="Wingdings" w:hAnsi="Wingdings" w:cs="Wingdings" w:hint="default"/>
      </w:rPr>
    </w:lvl>
    <w:lvl w:ilvl="1">
      <w:start w:val="1"/>
      <w:numFmt w:val="bullet"/>
      <w:pStyle w:val="ListBullet2"/>
      <w:lvlText w:val="–"/>
      <w:lvlJc w:val="left"/>
      <w:pPr>
        <w:tabs>
          <w:tab w:val="num" w:pos="0"/>
        </w:tabs>
        <w:ind w:left="567" w:hanging="283"/>
      </w:pPr>
      <w:rPr>
        <w:rFonts w:ascii="HelveticaNeueLT Com 55 Roman" w:hAnsi="HelveticaNeueLT Com 55 Roman" w:cs="HelveticaNeueLT Com 55 Roman" w:hint="default"/>
      </w:rPr>
    </w:lvl>
    <w:lvl w:ilvl="2">
      <w:start w:val="1"/>
      <w:numFmt w:val="bullet"/>
      <w:pStyle w:val="ListBullet3"/>
      <w:lvlText w:val="–"/>
      <w:lvlJc w:val="left"/>
      <w:pPr>
        <w:tabs>
          <w:tab w:val="num" w:pos="0"/>
        </w:tabs>
        <w:ind w:left="851" w:hanging="284"/>
      </w:pPr>
      <w:rPr>
        <w:rFonts w:ascii="HelveticaNeueLT Com 55 Roman" w:hAnsi="HelveticaNeueLT Com 55 Roman" w:cs="HelveticaNeueLT Com 55 Roman"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260A07E3"/>
    <w:multiLevelType w:val="multilevel"/>
    <w:tmpl w:val="70E682E4"/>
    <w:lvl w:ilvl="0">
      <w:start w:val="1"/>
      <w:numFmt w:val="decimal"/>
      <w:pStyle w:val="Traktandum-Tite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A451828"/>
    <w:multiLevelType w:val="multilevel"/>
    <w:tmpl w:val="E4DC6DBA"/>
    <w:lvl w:ilvl="0">
      <w:start w:val="1"/>
      <w:numFmt w:val="decimal"/>
      <w:pStyle w:val="berschrift1nummeriert"/>
      <w:lvlText w:val="%1."/>
      <w:lvlJc w:val="left"/>
      <w:pPr>
        <w:tabs>
          <w:tab w:val="num" w:pos="0"/>
        </w:tabs>
        <w:ind w:left="425" w:hanging="425"/>
      </w:pPr>
    </w:lvl>
    <w:lvl w:ilvl="1">
      <w:start w:val="1"/>
      <w:numFmt w:val="decimal"/>
      <w:pStyle w:val="berschrift2nummeriert"/>
      <w:lvlText w:val="%1.%2"/>
      <w:lvlJc w:val="left"/>
      <w:pPr>
        <w:tabs>
          <w:tab w:val="num" w:pos="0"/>
        </w:tabs>
        <w:ind w:left="425" w:hanging="425"/>
      </w:pPr>
    </w:lvl>
    <w:lvl w:ilvl="2">
      <w:start w:val="1"/>
      <w:numFmt w:val="decimal"/>
      <w:pStyle w:val="berschrift3nummeriert"/>
      <w:lvlText w:val="%1.%2.%3"/>
      <w:lvlJc w:val="left"/>
      <w:pPr>
        <w:tabs>
          <w:tab w:val="num" w:pos="0"/>
        </w:tabs>
        <w:ind w:left="567" w:hanging="567"/>
      </w:pPr>
    </w:lvl>
    <w:lvl w:ilvl="3">
      <w:start w:val="1"/>
      <w:numFmt w:val="decimal"/>
      <w:pStyle w:val="berschrift4nummeriert"/>
      <w:lvlText w:val="%1.%2.%3.%4"/>
      <w:lvlJc w:val="left"/>
      <w:pPr>
        <w:tabs>
          <w:tab w:val="num" w:pos="0"/>
        </w:tabs>
        <w:ind w:left="851" w:hanging="851"/>
      </w:pPr>
    </w:lvl>
    <w:lvl w:ilvl="4">
      <w:start w:val="1"/>
      <w:numFmt w:val="none"/>
      <w:pStyle w:val="Nummerierungs-Aussteiger"/>
      <w:suff w:val="nothing"/>
      <w:lvlText w:val=""/>
      <w:lvlJc w:val="left"/>
      <w:pPr>
        <w:tabs>
          <w:tab w:val="num" w:pos="0"/>
        </w:tabs>
        <w:ind w:left="0" w:firstLine="0"/>
      </w:pPr>
    </w:lvl>
    <w:lvl w:ilvl="5">
      <w:start w:val="1"/>
      <w:numFmt w:val="decimal"/>
      <w:pStyle w:val="Nummerierung1"/>
      <w:lvlText w:val="%6."/>
      <w:lvlJc w:val="left"/>
      <w:pPr>
        <w:tabs>
          <w:tab w:val="num" w:pos="0"/>
        </w:tabs>
        <w:ind w:left="284" w:hanging="284"/>
      </w:pPr>
    </w:lvl>
    <w:lvl w:ilvl="6">
      <w:start w:val="1"/>
      <w:numFmt w:val="decimal"/>
      <w:lvlText w:val="%6.%7"/>
      <w:lvlJc w:val="left"/>
      <w:pPr>
        <w:tabs>
          <w:tab w:val="num" w:pos="0"/>
        </w:tabs>
        <w:ind w:left="709" w:hanging="425"/>
      </w:pPr>
    </w:lvl>
    <w:lvl w:ilvl="7">
      <w:start w:val="1"/>
      <w:numFmt w:val="decimal"/>
      <w:lvlText w:val="%6.%7.%8"/>
      <w:lvlJc w:val="left"/>
      <w:pPr>
        <w:tabs>
          <w:tab w:val="num" w:pos="0"/>
        </w:tabs>
        <w:ind w:left="1276" w:hanging="567"/>
      </w:pPr>
    </w:lvl>
    <w:lvl w:ilvl="8">
      <w:start w:val="1"/>
      <w:numFmt w:val="lowerLetter"/>
      <w:pStyle w:val="Nummerierungabc"/>
      <w:lvlText w:val="%9."/>
      <w:lvlJc w:val="left"/>
      <w:pPr>
        <w:tabs>
          <w:tab w:val="num" w:pos="0"/>
        </w:tabs>
        <w:ind w:left="284" w:hanging="284"/>
      </w:pPr>
    </w:lvl>
  </w:abstractNum>
  <w:abstractNum w:abstractNumId="4" w15:restartNumberingAfterBreak="0">
    <w:nsid w:val="50F042DA"/>
    <w:multiLevelType w:val="multilevel"/>
    <w:tmpl w:val="CCFA40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60E2B68"/>
    <w:multiLevelType w:val="multilevel"/>
    <w:tmpl w:val="ECC00946"/>
    <w:lvl w:ilvl="0">
      <w:start w:val="1"/>
      <w:numFmt w:val="bullet"/>
      <w:pStyle w:val="ListParagraph"/>
      <w:lvlText w:val="✔"/>
      <w:lvlJc w:val="left"/>
      <w:pPr>
        <w:tabs>
          <w:tab w:val="num" w:pos="0"/>
        </w:tabs>
        <w:ind w:left="284" w:hanging="284"/>
      </w:pPr>
      <w:rPr>
        <w:rFonts w:ascii="Segoe UI Symbol" w:hAnsi="Segoe UI Symbol" w:cs="Segoe UI Symbol" w:hint="default"/>
      </w:rPr>
    </w:lvl>
    <w:lvl w:ilvl="1">
      <w:start w:val="1"/>
      <w:numFmt w:val="bullet"/>
      <w:lvlText w:val="‒"/>
      <w:lvlJc w:val="left"/>
      <w:pPr>
        <w:tabs>
          <w:tab w:val="num" w:pos="0"/>
        </w:tabs>
        <w:ind w:left="567" w:hanging="283"/>
      </w:pPr>
      <w:rPr>
        <w:rFonts w:ascii="Arial" w:hAnsi="Arial" w:cs="Aria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3549172">
    <w:abstractNumId w:val="1"/>
  </w:num>
  <w:num w:numId="2" w16cid:durableId="1671250738">
    <w:abstractNumId w:val="2"/>
  </w:num>
  <w:num w:numId="3" w16cid:durableId="1881748868">
    <w:abstractNumId w:val="5"/>
  </w:num>
  <w:num w:numId="4" w16cid:durableId="1472403567">
    <w:abstractNumId w:val="3"/>
  </w:num>
  <w:num w:numId="5" w16cid:durableId="1401711247">
    <w:abstractNumId w:val="0"/>
  </w:num>
  <w:num w:numId="6" w16cid:durableId="138132337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2A"/>
    <w:rsid w:val="004838BF"/>
    <w:rsid w:val="00786C25"/>
    <w:rsid w:val="00B8235C"/>
    <w:rsid w:val="00C8572A"/>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95B66A"/>
  <w15:docId w15:val="{F412DBD1-0BCF-F145-B7B2-F623932E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1E3241" w:themeColor="accent1"/>
        <w:lang w:val="de-CH" w:eastAsia="en-US" w:bidi="ar-SA"/>
      </w:rPr>
    </w:rPrDefault>
    <w:pPrDefault>
      <w:pPr>
        <w:suppressAutoHyphens/>
      </w:pPr>
    </w:pPrDefault>
  </w:docDefaults>
  <w:latentStyles w:defLockedState="0" w:defUIPriority="7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99" w:unhideWhenUsed="1"/>
    <w:lsdException w:name="annotation text" w:semiHidden="1"/>
    <w:lsdException w:name="header" w:semiHidden="1" w:uiPriority="99" w:unhideWhenUsed="1"/>
    <w:lsdException w:name="footer" w:semiHidden="1" w:uiPriority="99" w:unhideWhenUsed="1"/>
    <w:lsdException w:name="index heading" w:semiHidden="1"/>
    <w:lsdException w:name="caption" w:uiPriority="35"/>
    <w:lsdException w:name="table of figures" w:semiHidden="1" w:uiPriority="99" w:unhideWhenUsed="1"/>
    <w:lsdException w:name="envelope address" w:semiHidden="1"/>
    <w:lsdException w:name="envelope return" w:semiHidden="1"/>
    <w:lsdException w:name="footnote reference" w:semiHidden="1" w:uiPriority="99" w:unhideWhenUsed="1"/>
    <w:lsdException w:name="annotation reference" w:semiHidden="1"/>
    <w:lsdException w:name="line number" w:semiHidden="1"/>
    <w:lsdException w:name="page number" w:uiPriority="99"/>
    <w:lsdException w:name="endnote reference" w:semiHidden="1" w:uiPriority="99" w:unhideWhenUsed="1"/>
    <w:lsdException w:name="endnote text" w:semiHidden="1" w:uiPriority="99" w:unhideWhenUsed="1"/>
    <w:lsdException w:name="table of authorities" w:semiHidden="1"/>
    <w:lsdException w:name="macro" w:semiHidden="1"/>
    <w:lsdException w:name="toa heading" w:semiHidden="1"/>
    <w:lsdException w:name="List" w:semiHidden="1"/>
    <w:lsdException w:name="List Bullet" w:semiHidden="1" w:uiPriority="99" w:unhideWhenUsed="1"/>
    <w:lsdException w:name="List Number" w:semiHidden="1"/>
    <w:lsdException w:name="List 2" w:semiHidden="1"/>
    <w:lsdException w:name="List 3" w:semiHidden="1"/>
    <w:lsdException w:name="List 4" w:semiHidden="1"/>
    <w:lsdException w:name="List 5" w:semiHidden="1"/>
    <w:lsdException w:name="List Bullet 2" w:semiHidden="1" w:uiPriority="99" w:unhideWhenUsed="1"/>
    <w:lsdException w:name="List Bullet 3" w:semiHidden="1" w:uiPriority="99" w:unhideWhenUsed="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Date" w:uiPriority="15"/>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unhideWhenUsed="1"/>
    <w:lsdException w:name="FollowedHyperlink" w:semiHidden="1" w:uiPriority="99" w:unhideWhenUsed="1"/>
    <w:lsdException w:name="Strong" w:uiPriority="1" w:qFormat="1"/>
    <w:lsdException w:name="Emphasis" w:semiHidden="1" w:uiPriority="29"/>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6"/>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lsdException w:name="Intense Emphasis" w:semiHidden="1" w:uiPriority="29"/>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next w:val="ErstelltdurchVorlagenbauerchfrSAGW"/>
    <w:qFormat/>
    <w:rsid w:val="00540F92"/>
    <w:pPr>
      <w:suppressAutoHyphens w:val="0"/>
      <w:spacing w:line="300" w:lineRule="atLeast"/>
    </w:pPr>
  </w:style>
  <w:style w:type="paragraph" w:styleId="Heading1">
    <w:name w:val="heading 1"/>
    <w:basedOn w:val="Normal"/>
    <w:next w:val="Normal"/>
    <w:link w:val="Heading1Char"/>
    <w:uiPriority w:val="9"/>
    <w:qFormat/>
    <w:rsid w:val="00540F92"/>
    <w:pPr>
      <w:keepNext/>
      <w:keepLines/>
      <w:spacing w:before="380" w:after="160" w:line="400" w:lineRule="atLeast"/>
      <w:contextualSpacing/>
      <w:outlineLvl w:val="0"/>
    </w:pPr>
    <w:rPr>
      <w:rFonts w:asciiTheme="majorHAnsi" w:eastAsiaTheme="majorEastAsia" w:hAnsiTheme="majorHAnsi" w:cstheme="majorBidi"/>
      <w:bCs/>
      <w:sz w:val="36"/>
      <w:szCs w:val="36"/>
    </w:rPr>
  </w:style>
  <w:style w:type="paragraph" w:styleId="Heading2">
    <w:name w:val="heading 2"/>
    <w:basedOn w:val="Normal"/>
    <w:next w:val="Normal"/>
    <w:link w:val="Heading2Char"/>
    <w:uiPriority w:val="9"/>
    <w:qFormat/>
    <w:rsid w:val="00054595"/>
    <w:pPr>
      <w:keepNext/>
      <w:keepLines/>
      <w:spacing w:before="300"/>
      <w:contextualSpacing/>
      <w:outlineLvl w:val="1"/>
    </w:pPr>
    <w:rPr>
      <w:rFonts w:asciiTheme="majorHAnsi" w:eastAsiaTheme="majorEastAsia" w:hAnsiTheme="majorHAnsi" w:cstheme="majorBidi"/>
      <w:bCs/>
      <w:lang w:val="en-US"/>
    </w:rPr>
  </w:style>
  <w:style w:type="paragraph" w:styleId="Heading3">
    <w:name w:val="heading 3"/>
    <w:basedOn w:val="Heading2"/>
    <w:next w:val="Normal"/>
    <w:link w:val="Heading3Char"/>
    <w:uiPriority w:val="9"/>
    <w:qFormat/>
    <w:rsid w:val="00540F92"/>
    <w:pPr>
      <w:outlineLvl w:val="2"/>
    </w:pPr>
    <w:rPr>
      <w:rFonts w:cstheme="minorHAnsi"/>
      <w:bCs w:val="0"/>
    </w:rPr>
  </w:style>
  <w:style w:type="paragraph" w:styleId="Heading4">
    <w:name w:val="heading 4"/>
    <w:basedOn w:val="Normal"/>
    <w:next w:val="Normal"/>
    <w:link w:val="Heading4Char"/>
    <w:uiPriority w:val="9"/>
    <w:semiHidden/>
    <w:qFormat/>
    <w:rsid w:val="001772DE"/>
    <w:pPr>
      <w:keepNext/>
      <w:keepLines/>
      <w:spacing w:before="120"/>
      <w:contextualSpacing/>
      <w:outlineLvl w:val="3"/>
    </w:pPr>
    <w:rPr>
      <w:rFonts w:eastAsiaTheme="majorEastAsia" w:cstheme="majorBidi"/>
    </w:rPr>
  </w:style>
  <w:style w:type="paragraph" w:styleId="Heading5">
    <w:name w:val="heading 5"/>
    <w:basedOn w:val="Normal"/>
    <w:next w:val="Normal"/>
    <w:link w:val="Heading5Char"/>
    <w:uiPriority w:val="9"/>
    <w:semiHidden/>
    <w:qFormat/>
    <w:rsid w:val="00DD43DA"/>
    <w:pPr>
      <w:keepNext/>
      <w:keepLines/>
      <w:spacing w:before="120"/>
      <w:contextualSpacing/>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E510BC"/>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qFormat/>
    <w:rsid w:val="00E510BC"/>
    <w:pPr>
      <w:keepNext/>
      <w:keepLines/>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qFormat/>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rsid w:val="001772DE"/>
    <w:rPr>
      <w:color w:val="1E3241" w:themeColor="accent1"/>
      <w:u w:val="single"/>
    </w:rPr>
  </w:style>
  <w:style w:type="character" w:customStyle="1" w:styleId="HeaderChar">
    <w:name w:val="Header Char"/>
    <w:basedOn w:val="DefaultParagraphFont"/>
    <w:link w:val="Header"/>
    <w:uiPriority w:val="99"/>
    <w:semiHidden/>
    <w:qFormat/>
    <w:rsid w:val="00540F92"/>
  </w:style>
  <w:style w:type="character" w:customStyle="1" w:styleId="FooterChar">
    <w:name w:val="Footer Char"/>
    <w:basedOn w:val="DefaultParagraphFont"/>
    <w:link w:val="Footer"/>
    <w:uiPriority w:val="86"/>
    <w:semiHidden/>
    <w:qFormat/>
    <w:rsid w:val="001772DE"/>
    <w:rPr>
      <w:sz w:val="16"/>
    </w:rPr>
  </w:style>
  <w:style w:type="character" w:customStyle="1" w:styleId="Heading1Char">
    <w:name w:val="Heading 1 Char"/>
    <w:basedOn w:val="DefaultParagraphFont"/>
    <w:link w:val="Heading1"/>
    <w:uiPriority w:val="9"/>
    <w:qFormat/>
    <w:rsid w:val="00540F92"/>
    <w:rPr>
      <w:rFonts w:asciiTheme="majorHAnsi" w:eastAsiaTheme="majorEastAsia" w:hAnsiTheme="majorHAnsi" w:cstheme="majorBidi"/>
      <w:bCs/>
      <w:sz w:val="36"/>
      <w:szCs w:val="36"/>
    </w:rPr>
  </w:style>
  <w:style w:type="character" w:customStyle="1" w:styleId="Heading2Char">
    <w:name w:val="Heading 2 Char"/>
    <w:basedOn w:val="DefaultParagraphFont"/>
    <w:link w:val="Heading2"/>
    <w:uiPriority w:val="9"/>
    <w:qFormat/>
    <w:rsid w:val="00054595"/>
    <w:rPr>
      <w:rFonts w:asciiTheme="majorHAnsi" w:eastAsiaTheme="majorEastAsia" w:hAnsiTheme="majorHAnsi" w:cstheme="majorBidi"/>
      <w:bCs/>
      <w:lang w:val="en-US"/>
    </w:rPr>
  </w:style>
  <w:style w:type="character" w:customStyle="1" w:styleId="TitleChar">
    <w:name w:val="Title Char"/>
    <w:basedOn w:val="DefaultParagraphFont"/>
    <w:link w:val="Title"/>
    <w:uiPriority w:val="11"/>
    <w:qFormat/>
    <w:rsid w:val="00405D8A"/>
    <w:rPr>
      <w:rFonts w:asciiTheme="majorHAnsi" w:eastAsiaTheme="majorEastAsia" w:hAnsiTheme="majorHAnsi" w:cstheme="majorBidi"/>
      <w:sz w:val="56"/>
      <w:szCs w:val="56"/>
    </w:rPr>
  </w:style>
  <w:style w:type="character" w:customStyle="1" w:styleId="BrieftitelZchn">
    <w:name w:val="Brieftitel Zchn"/>
    <w:basedOn w:val="DefaultParagraphFont"/>
    <w:link w:val="Brieftitel"/>
    <w:uiPriority w:val="14"/>
    <w:semiHidden/>
    <w:qFormat/>
    <w:rsid w:val="001772DE"/>
    <w:rPr>
      <w:rFonts w:asciiTheme="majorHAnsi" w:hAnsiTheme="majorHAnsi"/>
    </w:rPr>
  </w:style>
  <w:style w:type="character" w:customStyle="1" w:styleId="Heading3Char">
    <w:name w:val="Heading 3 Char"/>
    <w:basedOn w:val="DefaultParagraphFont"/>
    <w:link w:val="Heading3"/>
    <w:uiPriority w:val="9"/>
    <w:qFormat/>
    <w:rsid w:val="00540F92"/>
    <w:rPr>
      <w:rFonts w:asciiTheme="majorHAnsi" w:eastAsiaTheme="majorEastAsia" w:hAnsiTheme="majorHAnsi" w:cstheme="minorHAnsi"/>
      <w:lang w:val="en-US"/>
    </w:rPr>
  </w:style>
  <w:style w:type="character" w:customStyle="1" w:styleId="Heading4Char">
    <w:name w:val="Heading 4 Char"/>
    <w:basedOn w:val="DefaultParagraphFont"/>
    <w:link w:val="Heading4"/>
    <w:uiPriority w:val="9"/>
    <w:semiHidden/>
    <w:qFormat/>
    <w:rsid w:val="001772DE"/>
    <w:rPr>
      <w:rFonts w:eastAsiaTheme="majorEastAsia" w:cstheme="majorBidi"/>
    </w:rPr>
  </w:style>
  <w:style w:type="character" w:customStyle="1" w:styleId="Heading5Char">
    <w:name w:val="Heading 5 Char"/>
    <w:basedOn w:val="DefaultParagraphFont"/>
    <w:link w:val="Heading5"/>
    <w:uiPriority w:val="9"/>
    <w:semiHidden/>
    <w:qFormat/>
    <w:rsid w:val="001772DE"/>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qFormat/>
    <w:rsid w:val="00D61996"/>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qFormat/>
    <w:rsid w:val="00D6199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qFormat/>
    <w:rsid w:val="00D619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D61996"/>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Hyperlink"/>
    <w:uiPriority w:val="96"/>
    <w:semiHidden/>
    <w:rsid w:val="007E0460"/>
    <w:rPr>
      <w:color w:val="1E3241" w:themeColor="accent1"/>
      <w:u w:val="single"/>
    </w:rPr>
  </w:style>
  <w:style w:type="character" w:customStyle="1" w:styleId="SubtitleChar">
    <w:name w:val="Subtitle Char"/>
    <w:basedOn w:val="DefaultParagraphFont"/>
    <w:link w:val="Subtitle"/>
    <w:uiPriority w:val="12"/>
    <w:qFormat/>
    <w:rsid w:val="00A57863"/>
    <w:rPr>
      <w:sz w:val="36"/>
      <w:szCs w:val="36"/>
    </w:rPr>
  </w:style>
  <w:style w:type="character" w:customStyle="1" w:styleId="DateChar">
    <w:name w:val="Date Char"/>
    <w:basedOn w:val="DefaultParagraphFont"/>
    <w:link w:val="Date"/>
    <w:uiPriority w:val="15"/>
    <w:semiHidden/>
    <w:qFormat/>
    <w:rsid w:val="001772DE"/>
  </w:style>
  <w:style w:type="character" w:customStyle="1" w:styleId="FootnoteTextChar">
    <w:name w:val="Footnote Text Char"/>
    <w:basedOn w:val="DefaultParagraphFont"/>
    <w:link w:val="FootnoteText"/>
    <w:uiPriority w:val="79"/>
    <w:semiHidden/>
    <w:qFormat/>
    <w:rsid w:val="001772DE"/>
    <w:rPr>
      <w:sz w:val="16"/>
    </w:rPr>
  </w:style>
  <w:style w:type="character" w:customStyle="1" w:styleId="FootnoteCharactersuser">
    <w:name w:val="Footnote Characters (user)"/>
    <w:uiPriority w:val="79"/>
    <w:semiHidden/>
    <w:qFormat/>
    <w:rsid w:val="00642F26"/>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79"/>
    <w:semiHidden/>
    <w:qFormat/>
    <w:rsid w:val="001772DE"/>
    <w:rPr>
      <w:sz w:val="16"/>
    </w:rPr>
  </w:style>
  <w:style w:type="character" w:customStyle="1" w:styleId="EndnoteCharactersuser">
    <w:name w:val="Endnote Characters (user)"/>
    <w:uiPriority w:val="79"/>
    <w:semiHidden/>
    <w:qFormat/>
    <w:rsid w:val="00113CB8"/>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alloonTextChar">
    <w:name w:val="Balloon Text Char"/>
    <w:basedOn w:val="DefaultParagraphFont"/>
    <w:link w:val="BalloonText"/>
    <w:uiPriority w:val="79"/>
    <w:semiHidden/>
    <w:qFormat/>
    <w:rsid w:val="001772DE"/>
    <w:rPr>
      <w:rFonts w:ascii="Segoe UI" w:hAnsi="Segoe UI" w:cs="Segoe UI"/>
      <w:sz w:val="18"/>
      <w:szCs w:val="18"/>
    </w:rPr>
  </w:style>
  <w:style w:type="character" w:styleId="PageNumber">
    <w:name w:val="page number"/>
    <w:basedOn w:val="DefaultParagraphFont"/>
    <w:uiPriority w:val="79"/>
    <w:semiHidden/>
    <w:rsid w:val="00E8428A"/>
  </w:style>
  <w:style w:type="character" w:styleId="PlaceholderText">
    <w:name w:val="Placeholder Text"/>
    <w:basedOn w:val="DefaultParagraphFont"/>
    <w:uiPriority w:val="79"/>
    <w:semiHidden/>
    <w:qFormat/>
    <w:rsid w:val="00E825CA"/>
    <w:rPr>
      <w:color w:val="939393" w:themeColor="text2" w:themeTint="99"/>
    </w:rPr>
  </w:style>
  <w:style w:type="character" w:styleId="UnresolvedMention">
    <w:name w:val="Unresolved Mention"/>
    <w:basedOn w:val="DefaultParagraphFont"/>
    <w:uiPriority w:val="79"/>
    <w:semiHidden/>
    <w:qFormat/>
    <w:rsid w:val="00D031C3"/>
    <w:rPr>
      <w:color w:val="1E3241" w:themeColor="accent1"/>
      <w:shd w:val="clear" w:color="auto" w:fill="E1DFDD"/>
    </w:rPr>
  </w:style>
  <w:style w:type="character" w:customStyle="1" w:styleId="AbsenderzeilePP">
    <w:name w:val="Absenderzeile P.P."/>
    <w:basedOn w:val="DefaultParagraphFont"/>
    <w:uiPriority w:val="16"/>
    <w:semiHidden/>
    <w:qFormat/>
    <w:rsid w:val="0017204E"/>
    <w:rPr>
      <w:b/>
      <w:spacing w:val="-40"/>
      <w:sz w:val="20"/>
    </w:rPr>
  </w:style>
  <w:style w:type="character" w:customStyle="1" w:styleId="AbsenderzeilePPA">
    <w:name w:val="Absenderzeile P.P. A"/>
    <w:basedOn w:val="AbsenderzeilePP"/>
    <w:uiPriority w:val="16"/>
    <w:semiHidden/>
    <w:qFormat/>
    <w:rsid w:val="0017204E"/>
    <w:rPr>
      <w:b/>
      <w:spacing w:val="0"/>
      <w:sz w:val="32"/>
    </w:rPr>
  </w:style>
  <w:style w:type="character" w:styleId="Strong">
    <w:name w:val="Strong"/>
    <w:basedOn w:val="DefaultParagraphFont"/>
    <w:uiPriority w:val="1"/>
    <w:qFormat/>
    <w:rsid w:val="00A545AD"/>
    <w:rPr>
      <w:rFonts w:asciiTheme="majorHAnsi" w:hAnsiTheme="majorHAnsi"/>
      <w:b w:val="0"/>
      <w:bCs/>
    </w:rPr>
  </w:style>
  <w:style w:type="character" w:customStyle="1" w:styleId="SalutationChar">
    <w:name w:val="Salutation Char"/>
    <w:basedOn w:val="DefaultParagraphFont"/>
    <w:link w:val="Salutation"/>
    <w:uiPriority w:val="79"/>
    <w:semiHidden/>
    <w:qFormat/>
    <w:rsid w:val="001772DE"/>
  </w:style>
  <w:style w:type="character" w:customStyle="1" w:styleId="QuoteChar">
    <w:name w:val="Quote Char"/>
    <w:basedOn w:val="DefaultParagraphFont"/>
    <w:link w:val="Quote"/>
    <w:uiPriority w:val="26"/>
    <w:qFormat/>
    <w:rsid w:val="00540F92"/>
    <w:rPr>
      <w:rFonts w:asciiTheme="majorHAnsi" w:hAnsiTheme="majorHAnsi" w:cstheme="majorHAnsi"/>
      <w:sz w:val="36"/>
      <w:szCs w:val="36"/>
    </w:rPr>
  </w:style>
  <w:style w:type="paragraph" w:customStyle="1" w:styleId="Heading">
    <w:name w:val="Heading"/>
    <w:basedOn w:val="Normal"/>
    <w:next w:val="BodyText"/>
    <w:qFormat/>
    <w:pPr>
      <w:keepNext/>
      <w:spacing w:before="240" w:after="120"/>
    </w:pPr>
    <w:rPr>
      <w:rFonts w:ascii="Liberation Sans" w:eastAsia="Source Han Sans CN" w:hAnsi="Liberation Sans" w:cs="NotoSans NF"/>
      <w:sz w:val="28"/>
      <w:szCs w:val="28"/>
    </w:rPr>
  </w:style>
  <w:style w:type="paragraph" w:styleId="BodyText">
    <w:name w:val="Body Text"/>
    <w:basedOn w:val="Normal"/>
    <w:pPr>
      <w:spacing w:after="140" w:line="276" w:lineRule="auto"/>
    </w:pPr>
  </w:style>
  <w:style w:type="paragraph" w:styleId="List">
    <w:name w:val="List"/>
    <w:basedOn w:val="BodyText"/>
    <w:rPr>
      <w:rFonts w:cs="NotoSans NF"/>
    </w:rPr>
  </w:style>
  <w:style w:type="paragraph" w:styleId="Caption">
    <w:name w:val="caption"/>
    <w:basedOn w:val="Normal"/>
    <w:next w:val="Normal"/>
    <w:uiPriority w:val="24"/>
    <w:qFormat/>
    <w:rsid w:val="00A545AD"/>
    <w:pPr>
      <w:spacing w:before="60" w:after="420" w:line="200" w:lineRule="atLeast"/>
    </w:pPr>
    <w:rPr>
      <w:iCs/>
      <w:sz w:val="16"/>
      <w:szCs w:val="18"/>
    </w:rPr>
  </w:style>
  <w:style w:type="paragraph" w:customStyle="1" w:styleId="Index">
    <w:name w:val="Index"/>
    <w:basedOn w:val="Normal"/>
    <w:qFormat/>
    <w:pPr>
      <w:suppressLineNumbers/>
    </w:pPr>
    <w:rPr>
      <w:rFonts w:cs="NotoSans NF"/>
    </w:rPr>
  </w:style>
  <w:style w:type="paragraph" w:customStyle="1" w:styleId="HeaderandFooter">
    <w:name w:val="Header and Footer"/>
    <w:basedOn w:val="Normal"/>
    <w:qFormat/>
  </w:style>
  <w:style w:type="paragraph" w:styleId="Header">
    <w:name w:val="header"/>
    <w:basedOn w:val="Normal"/>
    <w:link w:val="HeaderChar"/>
    <w:uiPriority w:val="99"/>
    <w:semiHidden/>
    <w:rsid w:val="00F91D37"/>
    <w:pPr>
      <w:tabs>
        <w:tab w:val="center" w:pos="4536"/>
        <w:tab w:val="right" w:pos="9072"/>
      </w:tabs>
      <w:spacing w:line="240" w:lineRule="auto"/>
    </w:pPr>
  </w:style>
  <w:style w:type="paragraph" w:styleId="Footer">
    <w:name w:val="footer"/>
    <w:basedOn w:val="Normal"/>
    <w:link w:val="FooterChar"/>
    <w:uiPriority w:val="86"/>
    <w:semiHidden/>
    <w:rsid w:val="003C113F"/>
    <w:pPr>
      <w:spacing w:line="200" w:lineRule="atLeast"/>
    </w:pPr>
    <w:rPr>
      <w:color w:val="1E3241"/>
      <w:sz w:val="16"/>
      <w14:textFill>
        <w14:solidFill>
          <w14:srgbClr w14:val="1E3241">
            <w14:alpha w14:val="20000"/>
          </w14:srgbClr>
        </w14:solidFill>
      </w14:textFill>
    </w:rPr>
  </w:style>
  <w:style w:type="paragraph" w:customStyle="1" w:styleId="EinfAbs">
    <w:name w:val="[Einf. Abs.]"/>
    <w:basedOn w:val="Normal"/>
    <w:uiPriority w:val="79"/>
    <w:semiHidden/>
    <w:qFormat/>
    <w:rsid w:val="00F91D37"/>
    <w:pPr>
      <w:widowControl w:val="0"/>
      <w:spacing w:line="288" w:lineRule="auto"/>
      <w:textAlignment w:val="center"/>
    </w:pPr>
    <w:rPr>
      <w:rFonts w:ascii="MinionPro-Regular" w:hAnsi="MinionPro-Regular" w:cs="MinionPro-Regular"/>
      <w:sz w:val="24"/>
      <w:szCs w:val="24"/>
      <w:lang w:val="de-DE"/>
    </w:rPr>
  </w:style>
  <w:style w:type="paragraph" w:styleId="ListParagraph">
    <w:name w:val="List Paragraph"/>
    <w:basedOn w:val="Normal"/>
    <w:uiPriority w:val="34"/>
    <w:semiHidden/>
    <w:qFormat/>
    <w:rsid w:val="009C67A8"/>
    <w:pPr>
      <w:numPr>
        <w:numId w:val="3"/>
      </w:numPr>
      <w:contextualSpacing/>
    </w:pPr>
  </w:style>
  <w:style w:type="paragraph" w:styleId="ListBullet">
    <w:name w:val="List Bullet"/>
    <w:basedOn w:val="ListParagraph"/>
    <w:uiPriority w:val="79"/>
    <w:semiHidden/>
    <w:rsid w:val="009C67A8"/>
    <w:pPr>
      <w:numPr>
        <w:numId w:val="1"/>
      </w:numPr>
    </w:pPr>
  </w:style>
  <w:style w:type="paragraph" w:styleId="ListBullet2">
    <w:name w:val="List Bullet 2"/>
    <w:basedOn w:val="ListParagraph"/>
    <w:uiPriority w:val="79"/>
    <w:semiHidden/>
    <w:rsid w:val="009C67A8"/>
    <w:pPr>
      <w:numPr>
        <w:ilvl w:val="1"/>
        <w:numId w:val="1"/>
      </w:numPr>
    </w:pPr>
  </w:style>
  <w:style w:type="paragraph" w:styleId="ListBullet3">
    <w:name w:val="List Bullet 3"/>
    <w:basedOn w:val="ListParagraph"/>
    <w:uiPriority w:val="79"/>
    <w:semiHidden/>
    <w:rsid w:val="009C67A8"/>
    <w:pPr>
      <w:numPr>
        <w:ilvl w:val="2"/>
        <w:numId w:val="1"/>
      </w:numPr>
    </w:pPr>
  </w:style>
  <w:style w:type="paragraph" w:styleId="Title">
    <w:name w:val="Title"/>
    <w:basedOn w:val="Normal"/>
    <w:next w:val="Normal"/>
    <w:link w:val="TitleChar"/>
    <w:uiPriority w:val="11"/>
    <w:qFormat/>
    <w:rsid w:val="00405D8A"/>
    <w:pPr>
      <w:spacing w:after="880" w:line="206" w:lineRule="auto"/>
      <w:contextualSpacing/>
    </w:pPr>
    <w:rPr>
      <w:rFonts w:asciiTheme="majorHAnsi" w:eastAsiaTheme="majorEastAsia" w:hAnsiTheme="majorHAnsi" w:cstheme="majorBidi"/>
      <w:sz w:val="56"/>
      <w:szCs w:val="56"/>
    </w:rPr>
  </w:style>
  <w:style w:type="paragraph" w:customStyle="1" w:styleId="Brieftitel">
    <w:name w:val="Brieftitel"/>
    <w:basedOn w:val="Normal"/>
    <w:link w:val="BrieftitelZchn"/>
    <w:uiPriority w:val="14"/>
    <w:semiHidden/>
    <w:qFormat/>
    <w:rsid w:val="00A545AD"/>
    <w:pPr>
      <w:spacing w:before="720" w:after="480"/>
      <w:contextualSpacing/>
      <w:outlineLvl w:val="0"/>
    </w:pPr>
    <w:rPr>
      <w:rFonts w:asciiTheme="majorHAnsi" w:hAnsiTheme="majorHAnsi"/>
    </w:rPr>
  </w:style>
  <w:style w:type="paragraph" w:customStyle="1" w:styleId="Kontaktangaben">
    <w:name w:val="Kontaktangaben"/>
    <w:basedOn w:val="Normal"/>
    <w:semiHidden/>
    <w:qFormat/>
    <w:rsid w:val="00E73CB2"/>
    <w:pPr>
      <w:tabs>
        <w:tab w:val="left" w:pos="709"/>
      </w:tabs>
      <w:spacing w:line="220" w:lineRule="atLeast"/>
    </w:pPr>
    <w:rPr>
      <w:spacing w:val="2"/>
      <w:sz w:val="16"/>
      <w:szCs w:val="16"/>
    </w:rPr>
  </w:style>
  <w:style w:type="paragraph" w:customStyle="1" w:styleId="Aufzhlung1">
    <w:name w:val="Aufzählung 1"/>
    <w:basedOn w:val="ListParagraph"/>
    <w:uiPriority w:val="6"/>
    <w:qFormat/>
    <w:rsid w:val="00540F92"/>
    <w:pPr>
      <w:numPr>
        <w:numId w:val="5"/>
      </w:numPr>
    </w:pPr>
  </w:style>
  <w:style w:type="paragraph" w:customStyle="1" w:styleId="Traktandum-Text">
    <w:name w:val="Traktandum-Text"/>
    <w:basedOn w:val="Aufzhlung1"/>
    <w:uiPriority w:val="27"/>
    <w:semiHidden/>
    <w:qFormat/>
    <w:rsid w:val="00E269E1"/>
    <w:pPr>
      <w:numPr>
        <w:numId w:val="0"/>
      </w:numPr>
      <w:tabs>
        <w:tab w:val="left" w:pos="7938"/>
      </w:tabs>
      <w:ind w:left="426" w:right="848"/>
    </w:pPr>
  </w:style>
  <w:style w:type="paragraph" w:customStyle="1" w:styleId="Traktandum-Titel">
    <w:name w:val="Traktandum-Titel"/>
    <w:basedOn w:val="Aufzhlung1"/>
    <w:next w:val="Traktandum-Text"/>
    <w:uiPriority w:val="27"/>
    <w:semiHidden/>
    <w:qFormat/>
    <w:rsid w:val="00E269E1"/>
    <w:pPr>
      <w:numPr>
        <w:numId w:val="2"/>
      </w:numPr>
      <w:tabs>
        <w:tab w:val="left" w:pos="7938"/>
      </w:tabs>
      <w:ind w:left="426" w:hanging="426"/>
    </w:pPr>
    <w:rPr>
      <w:rFonts w:asciiTheme="majorHAnsi" w:hAnsiTheme="majorHAnsi"/>
    </w:rPr>
  </w:style>
  <w:style w:type="paragraph" w:customStyle="1" w:styleId="Anleitung">
    <w:name w:val="Anleitung"/>
    <w:basedOn w:val="Normal"/>
    <w:uiPriority w:val="98"/>
    <w:semiHidden/>
    <w:qFormat/>
    <w:rsid w:val="00625020"/>
    <w:pPr>
      <w:spacing w:line="288" w:lineRule="auto"/>
    </w:pPr>
    <w:rPr>
      <w:vanish/>
      <w:color w:val="A6A6A6" w:themeColor="background1" w:themeShade="A6"/>
      <w:sz w:val="14"/>
      <w:szCs w:val="18"/>
    </w:rPr>
  </w:style>
  <w:style w:type="paragraph" w:styleId="Subtitle">
    <w:name w:val="Subtitle"/>
    <w:basedOn w:val="Normal"/>
    <w:next w:val="Normal"/>
    <w:link w:val="SubtitleChar"/>
    <w:uiPriority w:val="12"/>
    <w:qFormat/>
    <w:rsid w:val="00A57863"/>
    <w:pPr>
      <w:spacing w:before="80" w:line="400" w:lineRule="atLeast"/>
    </w:pPr>
    <w:rPr>
      <w:sz w:val="36"/>
      <w:szCs w:val="36"/>
    </w:rPr>
  </w:style>
  <w:style w:type="paragraph" w:styleId="Date">
    <w:name w:val="Date"/>
    <w:basedOn w:val="Normal"/>
    <w:next w:val="Normal"/>
    <w:link w:val="DateChar"/>
    <w:uiPriority w:val="15"/>
    <w:semiHidden/>
    <w:qFormat/>
    <w:rsid w:val="00E825CA"/>
    <w:pPr>
      <w:spacing w:before="360" w:after="1400"/>
    </w:pPr>
  </w:style>
  <w:style w:type="paragraph" w:styleId="FootnoteText">
    <w:name w:val="footnote text"/>
    <w:basedOn w:val="Normal"/>
    <w:link w:val="FootnoteTextChar"/>
    <w:uiPriority w:val="79"/>
    <w:semiHidden/>
    <w:rsid w:val="00494FD7"/>
    <w:pPr>
      <w:spacing w:line="240" w:lineRule="auto"/>
    </w:pPr>
    <w:rPr>
      <w:sz w:val="16"/>
    </w:rPr>
  </w:style>
  <w:style w:type="paragraph" w:styleId="EndnoteText">
    <w:name w:val="endnote text"/>
    <w:basedOn w:val="FootnoteText"/>
    <w:link w:val="EndnoteTextChar"/>
    <w:uiPriority w:val="79"/>
    <w:semiHidden/>
    <w:rsid w:val="00113CB8"/>
  </w:style>
  <w:style w:type="paragraph" w:customStyle="1" w:styleId="Aufzhlung2">
    <w:name w:val="Aufzählung 2"/>
    <w:basedOn w:val="Aufzhlung1"/>
    <w:uiPriority w:val="6"/>
    <w:qFormat/>
    <w:rsid w:val="00EF760B"/>
    <w:pPr>
      <w:ind w:left="511" w:hanging="227"/>
    </w:pPr>
  </w:style>
  <w:style w:type="paragraph" w:customStyle="1" w:styleId="Aufzhlung3">
    <w:name w:val="Aufzählung 3"/>
    <w:basedOn w:val="Aufzhlung1"/>
    <w:uiPriority w:val="6"/>
    <w:semiHidden/>
    <w:qFormat/>
    <w:rsid w:val="00540F92"/>
  </w:style>
  <w:style w:type="paragraph" w:styleId="IndexHeading">
    <w:name w:val="index heading"/>
    <w:basedOn w:val="Heading"/>
  </w:style>
  <w:style w:type="paragraph" w:styleId="TOCHeading">
    <w:name w:val="TOC Heading"/>
    <w:basedOn w:val="Heading1"/>
    <w:next w:val="Normal"/>
    <w:uiPriority w:val="39"/>
    <w:semiHidden/>
    <w:qFormat/>
    <w:rsid w:val="00071E9B"/>
    <w:pPr>
      <w:spacing w:before="240" w:after="520"/>
      <w:outlineLvl w:val="9"/>
    </w:pPr>
    <w:rPr>
      <w:bCs w:val="0"/>
      <w:szCs w:val="32"/>
    </w:rPr>
  </w:style>
  <w:style w:type="paragraph" w:styleId="BalloonText">
    <w:name w:val="Balloon Text"/>
    <w:basedOn w:val="Normal"/>
    <w:link w:val="BalloonTextChar"/>
    <w:uiPriority w:val="79"/>
    <w:semiHidden/>
    <w:qFormat/>
    <w:rsid w:val="00870017"/>
    <w:pPr>
      <w:spacing w:line="240" w:lineRule="auto"/>
    </w:pPr>
    <w:rPr>
      <w:rFonts w:ascii="Segoe UI" w:hAnsi="Segoe UI" w:cs="Segoe UI"/>
      <w:sz w:val="18"/>
      <w:szCs w:val="18"/>
    </w:rPr>
  </w:style>
  <w:style w:type="paragraph" w:customStyle="1" w:styleId="Seitenzahlen">
    <w:name w:val="Seitenzahlen"/>
    <w:basedOn w:val="Footer"/>
    <w:uiPriority w:val="87"/>
    <w:semiHidden/>
    <w:qFormat/>
    <w:rsid w:val="00E8428A"/>
    <w:pPr>
      <w:jc w:val="right"/>
    </w:pPr>
  </w:style>
  <w:style w:type="paragraph" w:customStyle="1" w:styleId="berschrift1nummeriert">
    <w:name w:val="Überschrift 1 nummeriert"/>
    <w:basedOn w:val="Heading1"/>
    <w:next w:val="Normal"/>
    <w:uiPriority w:val="10"/>
    <w:qFormat/>
    <w:rsid w:val="00540F92"/>
    <w:pPr>
      <w:numPr>
        <w:numId w:val="4"/>
      </w:numPr>
    </w:pPr>
  </w:style>
  <w:style w:type="paragraph" w:customStyle="1" w:styleId="berschrift2nummeriert">
    <w:name w:val="Überschrift 2 nummeriert"/>
    <w:basedOn w:val="Heading2"/>
    <w:next w:val="Normal"/>
    <w:uiPriority w:val="10"/>
    <w:qFormat/>
    <w:rsid w:val="00540F92"/>
    <w:pPr>
      <w:numPr>
        <w:ilvl w:val="1"/>
        <w:numId w:val="4"/>
      </w:numPr>
    </w:pPr>
  </w:style>
  <w:style w:type="paragraph" w:customStyle="1" w:styleId="berschrift3nummeriert">
    <w:name w:val="Überschrift 3 nummeriert"/>
    <w:basedOn w:val="Heading3"/>
    <w:next w:val="Normal"/>
    <w:uiPriority w:val="10"/>
    <w:qFormat/>
    <w:rsid w:val="00540F92"/>
    <w:pPr>
      <w:numPr>
        <w:ilvl w:val="2"/>
        <w:numId w:val="4"/>
      </w:numPr>
    </w:pPr>
  </w:style>
  <w:style w:type="paragraph" w:customStyle="1" w:styleId="berschrift4nummeriert">
    <w:name w:val="Überschrift 4 nummeriert"/>
    <w:basedOn w:val="Heading4"/>
    <w:next w:val="Normal"/>
    <w:uiPriority w:val="10"/>
    <w:semiHidden/>
    <w:qFormat/>
    <w:rsid w:val="00540F92"/>
    <w:pPr>
      <w:numPr>
        <w:ilvl w:val="3"/>
        <w:numId w:val="4"/>
      </w:numPr>
    </w:pPr>
  </w:style>
  <w:style w:type="paragraph" w:styleId="TOC1">
    <w:name w:val="toc 1"/>
    <w:basedOn w:val="Normal"/>
    <w:next w:val="Normal"/>
    <w:autoRedefine/>
    <w:uiPriority w:val="39"/>
    <w:semiHidden/>
    <w:rsid w:val="00033CFD"/>
    <w:pPr>
      <w:tabs>
        <w:tab w:val="right" w:leader="dot" w:pos="9070"/>
      </w:tabs>
      <w:spacing w:before="180"/>
      <w:ind w:left="284" w:hanging="284"/>
    </w:pPr>
    <w:rPr>
      <w:bCs/>
    </w:rPr>
  </w:style>
  <w:style w:type="paragraph" w:styleId="TOC2">
    <w:name w:val="toc 2"/>
    <w:basedOn w:val="Normal"/>
    <w:next w:val="Normal"/>
    <w:autoRedefine/>
    <w:uiPriority w:val="39"/>
    <w:semiHidden/>
    <w:rsid w:val="00033CFD"/>
    <w:pPr>
      <w:tabs>
        <w:tab w:val="right" w:leader="dot" w:pos="9070"/>
      </w:tabs>
      <w:ind w:left="397" w:hanging="397"/>
    </w:pPr>
  </w:style>
  <w:style w:type="paragraph" w:styleId="TOC3">
    <w:name w:val="toc 3"/>
    <w:basedOn w:val="Normal"/>
    <w:next w:val="Normal"/>
    <w:autoRedefine/>
    <w:uiPriority w:val="39"/>
    <w:semiHidden/>
    <w:rsid w:val="00033CFD"/>
    <w:pPr>
      <w:tabs>
        <w:tab w:val="right" w:leader="dot" w:pos="9070"/>
      </w:tabs>
      <w:ind w:left="567" w:hanging="567"/>
    </w:pPr>
  </w:style>
  <w:style w:type="paragraph" w:styleId="NormalWeb">
    <w:name w:val="Normal (Web)"/>
    <w:basedOn w:val="Normal"/>
    <w:uiPriority w:val="79"/>
    <w:semiHidden/>
    <w:qFormat/>
    <w:rsid w:val="00BE1E62"/>
    <w:pPr>
      <w:spacing w:beforeAutospacing="1" w:afterAutospacing="1" w:line="240" w:lineRule="auto"/>
    </w:pPr>
    <w:rPr>
      <w:rFonts w:ascii="Times New Roman" w:eastAsia="Times New Roman" w:hAnsi="Times New Roman" w:cs="Times New Roman"/>
      <w:sz w:val="24"/>
      <w:szCs w:val="24"/>
      <w:lang w:eastAsia="de-CH"/>
    </w:rPr>
  </w:style>
  <w:style w:type="paragraph" w:styleId="TableofFigures">
    <w:name w:val="table of figures"/>
    <w:basedOn w:val="Normal"/>
    <w:next w:val="Normal"/>
    <w:uiPriority w:val="40"/>
    <w:semiHidden/>
    <w:rsid w:val="00857D8A"/>
  </w:style>
  <w:style w:type="paragraph" w:customStyle="1" w:styleId="Absenderzeile">
    <w:name w:val="Absenderzeile"/>
    <w:basedOn w:val="Normal"/>
    <w:uiPriority w:val="16"/>
    <w:semiHidden/>
    <w:qFormat/>
    <w:rsid w:val="0017204E"/>
    <w:pPr>
      <w:pBdr>
        <w:bottom w:val="single" w:sz="6" w:space="1" w:color="000000"/>
      </w:pBdr>
      <w:tabs>
        <w:tab w:val="right" w:pos="4026"/>
      </w:tabs>
    </w:pPr>
    <w:rPr>
      <w:sz w:val="12"/>
    </w:rPr>
  </w:style>
  <w:style w:type="paragraph" w:customStyle="1" w:styleId="Nummerierung1">
    <w:name w:val="Nummerierung 1"/>
    <w:basedOn w:val="Normal"/>
    <w:uiPriority w:val="7"/>
    <w:qFormat/>
    <w:rsid w:val="00540F92"/>
    <w:pPr>
      <w:numPr>
        <w:ilvl w:val="5"/>
        <w:numId w:val="4"/>
      </w:numPr>
    </w:pPr>
  </w:style>
  <w:style w:type="paragraph" w:customStyle="1" w:styleId="Nummerierung2">
    <w:name w:val="Nummerierung 2"/>
    <w:basedOn w:val="Nummerierung1"/>
    <w:uiPriority w:val="7"/>
    <w:qFormat/>
    <w:rsid w:val="00071E9B"/>
    <w:pPr>
      <w:ind w:left="624" w:hanging="340"/>
    </w:pPr>
  </w:style>
  <w:style w:type="paragraph" w:customStyle="1" w:styleId="Nummerierungabc">
    <w:name w:val="Nummerierung abc"/>
    <w:basedOn w:val="ListParagraph"/>
    <w:uiPriority w:val="8"/>
    <w:qFormat/>
    <w:rsid w:val="00540F92"/>
    <w:pPr>
      <w:numPr>
        <w:ilvl w:val="8"/>
        <w:numId w:val="4"/>
      </w:numPr>
    </w:pPr>
  </w:style>
  <w:style w:type="paragraph" w:customStyle="1" w:styleId="Nummerierung3">
    <w:name w:val="Nummerierung 3"/>
    <w:basedOn w:val="Nummerierung2"/>
    <w:uiPriority w:val="7"/>
    <w:semiHidden/>
    <w:qFormat/>
    <w:rsid w:val="00033CFD"/>
    <w:pPr>
      <w:ind w:left="1191"/>
    </w:pPr>
  </w:style>
  <w:style w:type="paragraph" w:customStyle="1" w:styleId="berschrift5nummeriert">
    <w:name w:val="Überschrift 5 nummeriert"/>
    <w:basedOn w:val="Heading5"/>
    <w:next w:val="Normal"/>
    <w:uiPriority w:val="10"/>
    <w:semiHidden/>
    <w:qFormat/>
    <w:rsid w:val="00375CD2"/>
  </w:style>
  <w:style w:type="paragraph" w:customStyle="1" w:styleId="Dokumentbezeichnung">
    <w:name w:val="Dokumentbezeichnung"/>
    <w:basedOn w:val="Heading1"/>
    <w:next w:val="Normal"/>
    <w:uiPriority w:val="98"/>
    <w:semiHidden/>
    <w:qFormat/>
    <w:rsid w:val="00ED6B5D"/>
    <w:pPr>
      <w:pageBreakBefore/>
      <w:pBdr>
        <w:top w:val="single" w:sz="8" w:space="5" w:color="000000" w:themeColor="dark1"/>
        <w:left w:val="single" w:sz="8" w:space="5" w:color="000000" w:themeColor="dark1"/>
        <w:bottom w:val="single" w:sz="8" w:space="5" w:color="000000" w:themeColor="dark1"/>
        <w:right w:val="single" w:sz="8" w:space="5" w:color="000000" w:themeColor="dark1"/>
      </w:pBdr>
      <w:shd w:val="clear" w:color="auto" w:fill="000000" w:themeFill="text1"/>
      <w:spacing w:before="600" w:after="600"/>
      <w:ind w:right="125"/>
    </w:pPr>
    <w:rPr>
      <w:bCs w:val="0"/>
      <w:color w:val="FFFFFF" w:themeColor="background1"/>
      <w:spacing w:val="6"/>
      <w:sz w:val="40"/>
      <w:szCs w:val="52"/>
    </w:rPr>
  </w:style>
  <w:style w:type="paragraph" w:customStyle="1" w:styleId="ErstelltdurchVorlagenbauerchfrSAGW">
    <w:name w:val="Erstellt durch Vorlagenbauer.ch für SAGW"/>
    <w:basedOn w:val="Normal"/>
    <w:next w:val="Normal"/>
    <w:semiHidden/>
    <w:qFormat/>
    <w:rsid w:val="00BB0EB7"/>
    <w:pPr>
      <w:shd w:val="clear" w:color="auto" w:fill="FFFFFF" w:themeFill="background1"/>
    </w:pPr>
    <w:rPr>
      <w:rFonts w:ascii="Helvetica" w:hAnsi="Helvetica"/>
    </w:rPr>
  </w:style>
  <w:style w:type="paragraph" w:customStyle="1" w:styleId="Tabellenfolgezeile">
    <w:name w:val="Tabellenfolgezeile"/>
    <w:basedOn w:val="Normal"/>
    <w:next w:val="Normal"/>
    <w:uiPriority w:val="98"/>
    <w:semiHidden/>
    <w:qFormat/>
    <w:rsid w:val="00397B92"/>
    <w:pPr>
      <w:spacing w:line="20" w:lineRule="exact"/>
    </w:pPr>
    <w:rPr>
      <w:sz w:val="2"/>
    </w:rPr>
  </w:style>
  <w:style w:type="paragraph" w:styleId="TOC4">
    <w:name w:val="toc 4"/>
    <w:basedOn w:val="Normal"/>
    <w:next w:val="Normal"/>
    <w:autoRedefine/>
    <w:uiPriority w:val="39"/>
    <w:semiHidden/>
    <w:rsid w:val="00E414A0"/>
    <w:pPr>
      <w:tabs>
        <w:tab w:val="right" w:leader="dot" w:pos="9060"/>
      </w:tabs>
      <w:ind w:left="851" w:hanging="851"/>
    </w:pPr>
  </w:style>
  <w:style w:type="paragraph" w:styleId="TOC5">
    <w:name w:val="toc 5"/>
    <w:basedOn w:val="Normal"/>
    <w:next w:val="Normal"/>
    <w:autoRedefine/>
    <w:uiPriority w:val="39"/>
    <w:semiHidden/>
    <w:rsid w:val="00273EBC"/>
    <w:pPr>
      <w:tabs>
        <w:tab w:val="right" w:leader="dot" w:pos="9060"/>
      </w:tabs>
      <w:ind w:left="993" w:hanging="993"/>
    </w:pPr>
  </w:style>
  <w:style w:type="paragraph" w:styleId="Bibliography">
    <w:name w:val="Bibliography"/>
    <w:basedOn w:val="Normal"/>
    <w:next w:val="Normal"/>
    <w:uiPriority w:val="37"/>
    <w:semiHidden/>
    <w:qFormat/>
    <w:rsid w:val="00E02496"/>
  </w:style>
  <w:style w:type="paragraph" w:styleId="Index1">
    <w:name w:val="index 1"/>
    <w:basedOn w:val="Normal"/>
    <w:next w:val="Normal"/>
    <w:autoRedefine/>
    <w:uiPriority w:val="99"/>
    <w:semiHidden/>
    <w:rsid w:val="00C20DEA"/>
    <w:pPr>
      <w:spacing w:line="240" w:lineRule="auto"/>
      <w:ind w:left="200" w:hanging="200"/>
    </w:pPr>
  </w:style>
  <w:style w:type="paragraph" w:customStyle="1" w:styleId="Nummerierungs-Aussteiger">
    <w:name w:val="Nummerierungs-Aussteiger"/>
    <w:basedOn w:val="Normal"/>
    <w:next w:val="Normal"/>
    <w:uiPriority w:val="7"/>
    <w:semiHidden/>
    <w:qFormat/>
    <w:rsid w:val="00540F92"/>
    <w:pPr>
      <w:numPr>
        <w:ilvl w:val="4"/>
        <w:numId w:val="4"/>
      </w:numPr>
    </w:pPr>
  </w:style>
  <w:style w:type="paragraph" w:styleId="Salutation">
    <w:name w:val="Salutation"/>
    <w:basedOn w:val="Normal"/>
    <w:next w:val="Normal"/>
    <w:link w:val="SalutationChar"/>
    <w:uiPriority w:val="79"/>
    <w:semiHidden/>
    <w:rsid w:val="00E825CA"/>
    <w:pPr>
      <w:spacing w:after="180"/>
    </w:pPr>
  </w:style>
  <w:style w:type="paragraph" w:styleId="Quote">
    <w:name w:val="Quote"/>
    <w:basedOn w:val="Normal"/>
    <w:next w:val="Zitat-Autorin"/>
    <w:link w:val="QuoteChar"/>
    <w:uiPriority w:val="26"/>
    <w:qFormat/>
    <w:rsid w:val="00540F92"/>
    <w:pPr>
      <w:spacing w:after="100" w:line="180" w:lineRule="auto"/>
      <w:ind w:left="2126" w:right="2126"/>
    </w:pPr>
    <w:rPr>
      <w:rFonts w:asciiTheme="majorHAnsi" w:hAnsiTheme="majorHAnsi" w:cstheme="majorHAnsi"/>
      <w:sz w:val="36"/>
      <w:szCs w:val="36"/>
    </w:rPr>
  </w:style>
  <w:style w:type="paragraph" w:customStyle="1" w:styleId="Titel36Pt">
    <w:name w:val="Titel 36 Pt"/>
    <w:basedOn w:val="Normal"/>
    <w:uiPriority w:val="11"/>
    <w:qFormat/>
    <w:rsid w:val="000F6273"/>
    <w:pPr>
      <w:spacing w:line="192" w:lineRule="auto"/>
    </w:pPr>
    <w:rPr>
      <w:rFonts w:asciiTheme="majorHAnsi" w:hAnsiTheme="majorHAnsi" w:cstheme="majorHAnsi"/>
      <w:sz w:val="72"/>
      <w:szCs w:val="72"/>
    </w:rPr>
  </w:style>
  <w:style w:type="paragraph" w:customStyle="1" w:styleId="Titel60Pt">
    <w:name w:val="Titel 60 Pt"/>
    <w:basedOn w:val="Titel36Pt"/>
    <w:uiPriority w:val="11"/>
    <w:qFormat/>
    <w:rsid w:val="00666CE6"/>
    <w:pPr>
      <w:spacing w:line="166" w:lineRule="auto"/>
    </w:pPr>
    <w:rPr>
      <w:sz w:val="120"/>
      <w:szCs w:val="120"/>
    </w:rPr>
  </w:style>
  <w:style w:type="paragraph" w:customStyle="1" w:styleId="Titel160PtKeyword">
    <w:name w:val="Titel 160 Pt (Keyword)"/>
    <w:basedOn w:val="Titel60Pt"/>
    <w:uiPriority w:val="12"/>
    <w:qFormat/>
    <w:rsid w:val="00666CE6"/>
    <w:pPr>
      <w:spacing w:line="161" w:lineRule="auto"/>
    </w:pPr>
    <w:rPr>
      <w:sz w:val="320"/>
      <w:szCs w:val="320"/>
    </w:rPr>
  </w:style>
  <w:style w:type="paragraph" w:customStyle="1" w:styleId="Zitat-Autorin">
    <w:name w:val="Zitat - Autor:in"/>
    <w:basedOn w:val="Normal"/>
    <w:next w:val="Normal"/>
    <w:uiPriority w:val="27"/>
    <w:qFormat/>
    <w:rsid w:val="00405D8A"/>
    <w:pPr>
      <w:ind w:left="2126" w:right="2126"/>
    </w:pPr>
  </w:style>
  <w:style w:type="paragraph" w:customStyle="1" w:styleId="FrameContentsuser">
    <w:name w:val="Frame Contents (user)"/>
    <w:basedOn w:val="Normal"/>
    <w:qFormat/>
  </w:style>
  <w:style w:type="paragraph" w:styleId="EnvelopeAddress">
    <w:name w:val="envelope address"/>
    <w:basedOn w:val="Normal"/>
    <w:pPr>
      <w:suppressLineNumbers/>
      <w:spacing w:after="60"/>
    </w:pPr>
  </w:style>
  <w:style w:type="paragraph" w:customStyle="1" w:styleId="FrameContents">
    <w:name w:val="Frame Contents"/>
    <w:basedOn w:val="Normal"/>
    <w:qFormat/>
  </w:style>
  <w:style w:type="numbering" w:customStyle="1" w:styleId="NummerierteberschriftenListe">
    <w:name w:val="Nummerierte Überschriften (Liste)"/>
    <w:uiPriority w:val="99"/>
    <w:qFormat/>
    <w:rsid w:val="00540F92"/>
  </w:style>
  <w:style w:type="numbering" w:customStyle="1" w:styleId="AufzhlungenListe">
    <w:name w:val="Aufzählungen (Liste)"/>
    <w:uiPriority w:val="99"/>
    <w:qFormat/>
    <w:rsid w:val="00540F92"/>
  </w:style>
  <w:style w:type="table" w:styleId="TableGrid">
    <w:name w:val="Table Grid"/>
    <w:basedOn w:val="TableNormal"/>
    <w:uiPriority w:val="59"/>
    <w:rsid w:val="00364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ssischeTabelle">
    <w:name w:val="Klassische Tabelle"/>
    <w:basedOn w:val="TableNormal"/>
    <w:uiPriority w:val="59"/>
    <w:rsid w:val="00E825CA"/>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rPr>
    </w:tblStylePr>
    <w:tblStylePr w:type="lastRow">
      <w:rPr>
        <w:b/>
      </w:rPr>
    </w:tblStylePr>
    <w:tblStylePr w:type="firstCol">
      <w:rPr>
        <w:b/>
      </w:rPr>
    </w:tblStylePr>
    <w:tblStylePr w:type="lastCol">
      <w:rPr>
        <w:b/>
      </w:rPr>
    </w:tblStylePr>
  </w:style>
  <w:style w:type="table" w:customStyle="1" w:styleId="TabelleohneRahmen">
    <w:name w:val="Tabelle ohne Rahmen"/>
    <w:basedOn w:val="TableNormal"/>
    <w:uiPriority w:val="99"/>
    <w:rsid w:val="00E825CA"/>
    <w:tblPr>
      <w:tblCellMar>
        <w:left w:w="0" w:type="dxa"/>
        <w:right w:w="28" w:type="dxa"/>
      </w:tblCellMar>
    </w:tblPr>
  </w:style>
  <w:style w:type="table" w:customStyle="1" w:styleId="SAGWTabelle1">
    <w:name w:val="SAGW: Tabelle 1"/>
    <w:basedOn w:val="TableNormal"/>
    <w:uiPriority w:val="99"/>
    <w:rsid w:val="00CB7012"/>
    <w:tblPr>
      <w:tblBorders>
        <w:bottom w:val="single" w:sz="2" w:space="0" w:color="1E3241" w:themeColor="accent1"/>
        <w:insideH w:val="single" w:sz="2" w:space="0" w:color="1E3241" w:themeColor="accent1"/>
      </w:tblBorders>
      <w:tblCellMar>
        <w:top w:w="28" w:type="dxa"/>
        <w:left w:w="0" w:type="dxa"/>
        <w:bottom w:w="28" w:type="dxa"/>
        <w:right w:w="28" w:type="dxa"/>
      </w:tblCellMar>
    </w:tblPr>
    <w:tblStylePr w:type="lastRow">
      <w:rPr>
        <w:rFonts w:asciiTheme="majorHAnsi" w:hAnsiTheme="majorHAnsi"/>
      </w:rPr>
    </w:tblStylePr>
    <w:tblStylePr w:type="firstCol">
      <w:rPr>
        <w:rFonts w:asciiTheme="minorHAnsi" w:hAnsiTheme="minorHAnsi"/>
      </w:rPr>
    </w:tblStylePr>
  </w:style>
  <w:style w:type="table" w:customStyle="1" w:styleId="SAGWTabelle2">
    <w:name w:val="SAGW: Tabelle 2"/>
    <w:basedOn w:val="TableNormal"/>
    <w:uiPriority w:val="99"/>
    <w:rsid w:val="00405D8A"/>
    <w:rPr>
      <w:color w:val="D25A50" w:themeColor="accent6"/>
    </w:rPr>
    <w:tblPr>
      <w:tblStyleRowBandSize w:val="1"/>
      <w:tblBorders>
        <w:left w:val="single" w:sz="24" w:space="0" w:color="D25A50" w:themeColor="accent6"/>
      </w:tblBorders>
      <w:tblCellMar>
        <w:top w:w="198" w:type="dxa"/>
        <w:left w:w="198" w:type="dxa"/>
        <w:bottom w:w="198" w:type="dxa"/>
        <w:right w:w="227" w:type="dxa"/>
      </w:tblCellMar>
    </w:tblPr>
    <w:tblStylePr w:type="firstRow">
      <w:pPr>
        <w:wordWrap/>
        <w:spacing w:beforeLines="0" w:before="0" w:afterLines="0" w:after="0"/>
      </w:pPr>
      <w:rPr>
        <w:rFonts w:asciiTheme="minorHAnsi" w:hAnsiTheme="minorHAnsi"/>
        <w:color w:val="D25A50" w:themeColor="accent6"/>
      </w:rPr>
      <w:tblPr/>
      <w:tcPr>
        <w:tcMar>
          <w:top w:w="198" w:type="dxa"/>
          <w:left w:w="0" w:type="nil"/>
          <w:bottom w:w="0" w:type="nil"/>
          <w:right w:w="0" w:type="nil"/>
        </w:tcMar>
      </w:tcPr>
    </w:tblStylePr>
    <w:tblStylePr w:type="band1Horz">
      <w:tblPr/>
      <w:tcPr>
        <w:tcMar>
          <w:top w:w="0" w:type="nil"/>
          <w:left w:w="0" w:type="nil"/>
          <w:bottom w:w="227" w:type="dxa"/>
          <w:right w:w="0" w:type="nil"/>
        </w:tcMar>
      </w:tcPr>
    </w:tblStylePr>
    <w:tblStylePr w:type="band2Horz">
      <w:tblPr/>
      <w:tcPr>
        <w:tcMar>
          <w:top w:w="0" w:type="nil"/>
          <w:left w:w="0" w:type="nil"/>
          <w:bottom w:w="227" w:type="dxa"/>
          <w:right w:w="0" w:type="nil"/>
        </w:tcM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randguidelines.sagw.ch"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gw.ch/de/foerderun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Larissa-Design">
  <a:themeElements>
    <a:clrScheme name="SAGW">
      <a:dk1>
        <a:srgbClr val="000000"/>
      </a:dk1>
      <a:lt1>
        <a:srgbClr val="FFFFFF"/>
      </a:lt1>
      <a:dk2>
        <a:srgbClr val="4B4B4B"/>
      </a:dk2>
      <a:lt2>
        <a:srgbClr val="B9B9B9"/>
      </a:lt2>
      <a:accent1>
        <a:srgbClr val="1E3241"/>
      </a:accent1>
      <a:accent2>
        <a:srgbClr val="1E4B69"/>
      </a:accent2>
      <a:accent3>
        <a:srgbClr val="286987"/>
      </a:accent3>
      <a:accent4>
        <a:srgbClr val="C8E1F0"/>
      </a:accent4>
      <a:accent5>
        <a:srgbClr val="5F2828"/>
      </a:accent5>
      <a:accent6>
        <a:srgbClr val="D25A50"/>
      </a:accent6>
      <a:hlink>
        <a:srgbClr val="000000"/>
      </a:hlink>
      <a:folHlink>
        <a:srgbClr val="000000"/>
      </a:folHlink>
    </a:clrScheme>
    <a:fontScheme name="SAGW">
      <a:majorFont>
        <a:latin typeface="HelveticaNowDisplay Bold"/>
        <a:ea typeface=""/>
        <a:cs typeface=""/>
      </a:majorFont>
      <a:minorFont>
        <a:latin typeface="HelveticaNowDisplay Regular"/>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E594130A2AF244FBF3F304D904ED593" ma:contentTypeVersion="18" ma:contentTypeDescription="Ein neues Dokument erstellen." ma:contentTypeScope="" ma:versionID="9c227ad3ab8d826471e210bb857ebfda">
  <xsd:schema xmlns:xsd="http://www.w3.org/2001/XMLSchema" xmlns:xs="http://www.w3.org/2001/XMLSchema" xmlns:p="http://schemas.microsoft.com/office/2006/metadata/properties" xmlns:ns2="c9077d15-72ed-4fec-bcfe-3472729e9195" xmlns:ns3="bc24777f-78b6-4f3c-a73a-d5fa08e4d537" targetNamespace="http://schemas.microsoft.com/office/2006/metadata/properties" ma:root="true" ma:fieldsID="2a0acd45fe6cc66a06723547185abeb0" ns2:_="" ns3:_="">
    <xsd:import namespace="c9077d15-72ed-4fec-bcfe-3472729e9195"/>
    <xsd:import namespace="bc24777f-78b6-4f3c-a73a-d5fa08e4d53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77d15-72ed-4fec-bcfe-3472729e9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7fbe3b91-0d7a-4fca-85de-75d49bc052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24777f-78b6-4f3c-a73a-d5fa08e4d53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23888c3-3691-4ee2-9093-74875a1c94d8}" ma:internalName="TaxCatchAll" ma:showField="CatchAllData" ma:web="bc24777f-78b6-4f3c-a73a-d5fa08e4d53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bc24777f-78b6-4f3c-a73a-d5fa08e4d537" xsi:nil="true"/>
    <lcf76f155ced4ddcb4097134ff3c332f xmlns="c9077d15-72ed-4fec-bcfe-3472729e919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7A2E50-6C74-484D-B012-F6A33217E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77d15-72ed-4fec-bcfe-3472729e9195"/>
    <ds:schemaRef ds:uri="bc24777f-78b6-4f3c-a73a-d5fa08e4d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1B9E7B-1F5D-4650-8E1E-7519107C4315}">
  <ds:schemaRefs>
    <ds:schemaRef ds:uri="http://schemas.microsoft.com/sharepoint/v3/contenttype/forms"/>
  </ds:schemaRefs>
</ds:datastoreItem>
</file>

<file path=customXml/itemProps3.xml><?xml version="1.0" encoding="utf-8"?>
<ds:datastoreItem xmlns:ds="http://schemas.openxmlformats.org/officeDocument/2006/customXml" ds:itemID="{A77B781F-CA08-491A-A6F1-F7575EFA3380}">
  <ds:schemaRefs>
    <ds:schemaRef ds:uri="http://schemas.openxmlformats.org/officeDocument/2006/bibliography"/>
  </ds:schemaRefs>
</ds:datastoreItem>
</file>

<file path=customXml/itemProps4.xml><?xml version="1.0" encoding="utf-8"?>
<ds:datastoreItem xmlns:ds="http://schemas.openxmlformats.org/officeDocument/2006/customXml" ds:itemID="{A000BED3-F54C-414D-A2A4-3CB9371644D5}">
  <ds:schemaRefs>
    <ds:schemaRef ds:uri="http://schemas.microsoft.com/office/2006/metadata/properties"/>
    <ds:schemaRef ds:uri="http://schemas.microsoft.com/office/infopath/2007/PartnerControls"/>
    <ds:schemaRef ds:uri="bc24777f-78b6-4f3c-a73a-d5fa08e4d537"/>
    <ds:schemaRef ds:uri="c9077d15-72ed-4fec-bcfe-3472729e9195"/>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172</Words>
  <Characters>981</Characters>
  <Application>Microsoft Office Word</Application>
  <DocSecurity>0</DocSecurity>
  <Lines>8</Lines>
  <Paragraphs>2</Paragraphs>
  <ScaleCrop>false</ScaleCrop>
  <Company>SAGW</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Kondratieva</cp:lastModifiedBy>
  <cp:revision>2</cp:revision>
  <dcterms:created xsi:type="dcterms:W3CDTF">2026-09-23T09:20:00Z</dcterms:created>
  <dcterms:modified xsi:type="dcterms:W3CDTF">2026-09-23T09:25:00Z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2025-04-09T16:42:31Z</dcterms:created>
  <dc:creator>René Birrer</dc:creator>
  <dc:description>erstellt durch Vorlagenbauer.ch</dc:description>
  <dc:language>de-CH</dc:language>
  <cp:lastModifiedBy/>
  <dcterms:modified xsi:type="dcterms:W3CDTF">2025-07-17T08:11:00Z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0x0101000E594130A2AF244FBF3F304D904ED593</vt:lpwstr>
  </property>
  <property fmtid="{D5CDD505-2E9C-101B-9397-08002B2CF9AE}" pid="3" name="MediaServiceImageTags">
    <vt:lpwstr/>
  </property>
  <property fmtid="{D5CDD505-2E9C-101B-9397-08002B2CF9AE}" pid="4" name="VorlagenbauerAddin">
    <vt:bool>true</vt:bool>
  </property>
</Properties>
</file>